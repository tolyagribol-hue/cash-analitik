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126D" w:rsidRPr="002F0059" w:rsidRDefault="00DB4A61">
      <w:pPr>
        <w:spacing w:after="120"/>
        <w:jc w:val="center"/>
        <w:rPr>
          <w:lang w:val="ru-RU"/>
        </w:rPr>
      </w:pP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t>САДЫКОВ С.А.</w:t>
      </w:r>
    </w:p>
    <w:p w:rsidR="0090126D" w:rsidRPr="002F0059" w:rsidRDefault="00DB4A61">
      <w:pPr>
        <w:spacing w:after="120"/>
        <w:jc w:val="center"/>
        <w:rPr>
          <w:lang w:val="ru-RU"/>
        </w:rPr>
      </w:pPr>
      <w:r w:rsidRPr="002F0059">
        <w:rPr>
          <w:rFonts w:ascii="Times New Roman" w:hAnsi="Times New Roman"/>
          <w:b/>
          <w:sz w:val="28"/>
          <w:lang w:val="ru-RU"/>
        </w:rPr>
        <w:br/>
      </w:r>
      <w:r w:rsidRPr="002F0059">
        <w:rPr>
          <w:rFonts w:ascii="Times New Roman" w:hAnsi="Times New Roman"/>
          <w:b/>
          <w:sz w:val="28"/>
          <w:lang w:val="ru-RU"/>
        </w:rPr>
        <w:br/>
        <w:t>ПРОГРАММНАЯ ДОКУМЕНТАЦИЯ НА «</w:t>
      </w:r>
      <w:r>
        <w:rPr>
          <w:rFonts w:ascii="Times New Roman" w:hAnsi="Times New Roman"/>
          <w:b/>
          <w:sz w:val="28"/>
        </w:rPr>
        <w:t>MONEY</w:t>
      </w:r>
      <w:r w:rsidRPr="002F0059">
        <w:rPr>
          <w:rFonts w:ascii="Times New Roman" w:hAnsi="Times New Roman"/>
          <w:b/>
          <w:sz w:val="28"/>
          <w:lang w:val="ru-RU"/>
        </w:rPr>
        <w:t xml:space="preserve"> </w:t>
      </w:r>
      <w:r>
        <w:rPr>
          <w:rFonts w:ascii="Times New Roman" w:hAnsi="Times New Roman"/>
          <w:b/>
          <w:sz w:val="28"/>
        </w:rPr>
        <w:t>PRO</w:t>
      </w:r>
      <w:r w:rsidRPr="002F0059">
        <w:rPr>
          <w:rFonts w:ascii="Times New Roman" w:hAnsi="Times New Roman"/>
          <w:b/>
          <w:sz w:val="28"/>
          <w:lang w:val="ru-RU"/>
        </w:rPr>
        <w:t xml:space="preserve"> - </w:t>
      </w:r>
      <w:r>
        <w:rPr>
          <w:rFonts w:ascii="Times New Roman" w:hAnsi="Times New Roman"/>
          <w:b/>
          <w:sz w:val="28"/>
        </w:rPr>
        <w:t>WEB</w:t>
      </w:r>
      <w:r w:rsidRPr="002F0059">
        <w:rPr>
          <w:rFonts w:ascii="Times New Roman" w:hAnsi="Times New Roman"/>
          <w:b/>
          <w:sz w:val="28"/>
          <w:lang w:val="ru-RU"/>
        </w:rPr>
        <w:t xml:space="preserve"> </w:t>
      </w:r>
      <w:r>
        <w:rPr>
          <w:rFonts w:ascii="Times New Roman" w:hAnsi="Times New Roman"/>
          <w:b/>
          <w:sz w:val="28"/>
        </w:rPr>
        <w:t>GUI</w:t>
      </w:r>
      <w:r w:rsidRPr="002F0059">
        <w:rPr>
          <w:rFonts w:ascii="Times New Roman" w:hAnsi="Times New Roman"/>
          <w:b/>
          <w:sz w:val="28"/>
          <w:lang w:val="ru-RU"/>
        </w:rPr>
        <w:t>»,</w:t>
      </w:r>
    </w:p>
    <w:p w:rsidR="0090126D" w:rsidRPr="002F0059" w:rsidRDefault="00DB4A61">
      <w:pPr>
        <w:spacing w:after="120"/>
        <w:jc w:val="center"/>
        <w:rPr>
          <w:lang w:val="ru-RU"/>
        </w:rPr>
      </w:pPr>
      <w:r w:rsidRPr="002F0059">
        <w:rPr>
          <w:rFonts w:ascii="Times New Roman" w:hAnsi="Times New Roman"/>
          <w:b/>
          <w:sz w:val="28"/>
          <w:lang w:val="ru-RU"/>
        </w:rPr>
        <w:t xml:space="preserve">РАЗРАБОТАННЫЙ НА ОСНОВЕ ЯЗЫКА </w:t>
      </w:r>
      <w:r>
        <w:rPr>
          <w:rFonts w:ascii="Times New Roman" w:hAnsi="Times New Roman"/>
          <w:b/>
          <w:sz w:val="28"/>
        </w:rPr>
        <w:t>PYTHON</w:t>
      </w:r>
      <w:proofErr w:type="gramStart"/>
      <w:r w:rsidRPr="002F0059">
        <w:rPr>
          <w:rFonts w:ascii="Times New Roman" w:hAnsi="Times New Roman"/>
          <w:b/>
          <w:sz w:val="28"/>
          <w:lang w:val="ru-RU"/>
        </w:rPr>
        <w:t xml:space="preserve"> С</w:t>
      </w:r>
      <w:proofErr w:type="gramEnd"/>
      <w:r w:rsidRPr="002F0059">
        <w:rPr>
          <w:rFonts w:ascii="Times New Roman" w:hAnsi="Times New Roman"/>
          <w:b/>
          <w:sz w:val="28"/>
          <w:lang w:val="ru-RU"/>
        </w:rPr>
        <w:t xml:space="preserve"> ИСПОЛЬЗОВАНИЕМ </w:t>
      </w:r>
      <w:r>
        <w:rPr>
          <w:rFonts w:ascii="Times New Roman" w:hAnsi="Times New Roman"/>
          <w:b/>
          <w:sz w:val="28"/>
        </w:rPr>
        <w:t>PYSIDE</w:t>
      </w:r>
      <w:r w:rsidRPr="002F0059">
        <w:rPr>
          <w:rFonts w:ascii="Times New Roman" w:hAnsi="Times New Roman"/>
          <w:b/>
          <w:sz w:val="28"/>
          <w:lang w:val="ru-RU"/>
        </w:rPr>
        <w:t xml:space="preserve">6 И ТЕХНОЛОГИИ </w:t>
      </w:r>
      <w:r>
        <w:rPr>
          <w:rFonts w:ascii="Times New Roman" w:hAnsi="Times New Roman"/>
          <w:b/>
          <w:sz w:val="28"/>
        </w:rPr>
        <w:t>QWEBCHANNEL</w:t>
      </w:r>
    </w:p>
    <w:p w:rsidR="0090126D" w:rsidRPr="002F0059" w:rsidRDefault="00DB4A61">
      <w:pPr>
        <w:spacing w:after="120"/>
        <w:jc w:val="center"/>
        <w:rPr>
          <w:rFonts w:ascii="Times New Roman" w:hAnsi="Times New Roman"/>
          <w:b/>
          <w:sz w:val="28"/>
          <w:lang w:val="ru-RU"/>
        </w:rPr>
      </w:pP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r>
    </w:p>
    <w:p w:rsidR="0090126D" w:rsidRPr="002F0059" w:rsidRDefault="0090126D">
      <w:pPr>
        <w:spacing w:after="120"/>
        <w:jc w:val="center"/>
        <w:rPr>
          <w:rFonts w:ascii="Times New Roman" w:hAnsi="Times New Roman"/>
          <w:b/>
          <w:sz w:val="28"/>
          <w:lang w:val="ru-RU"/>
        </w:rPr>
      </w:pPr>
    </w:p>
    <w:p w:rsidR="0090126D" w:rsidRPr="002F0059" w:rsidRDefault="0090126D">
      <w:pPr>
        <w:spacing w:after="120"/>
        <w:jc w:val="center"/>
        <w:rPr>
          <w:rFonts w:ascii="Times New Roman" w:hAnsi="Times New Roman"/>
          <w:b/>
          <w:sz w:val="28"/>
          <w:lang w:val="ru-RU"/>
        </w:rPr>
      </w:pPr>
    </w:p>
    <w:p w:rsidR="0090126D" w:rsidRPr="002F0059" w:rsidRDefault="0090126D">
      <w:pPr>
        <w:spacing w:after="120"/>
        <w:jc w:val="center"/>
        <w:rPr>
          <w:rFonts w:ascii="Times New Roman" w:hAnsi="Times New Roman"/>
          <w:b/>
          <w:sz w:val="28"/>
          <w:lang w:val="ru-RU"/>
        </w:rPr>
      </w:pPr>
    </w:p>
    <w:p w:rsidR="0090126D" w:rsidRPr="002F0059" w:rsidRDefault="0090126D">
      <w:pPr>
        <w:spacing w:after="120"/>
        <w:jc w:val="center"/>
        <w:rPr>
          <w:rFonts w:ascii="Times New Roman" w:hAnsi="Times New Roman"/>
          <w:b/>
          <w:sz w:val="28"/>
          <w:lang w:val="ru-RU"/>
        </w:rPr>
      </w:pPr>
    </w:p>
    <w:p w:rsidR="0090126D" w:rsidRPr="002F0059" w:rsidRDefault="0090126D">
      <w:pPr>
        <w:spacing w:after="120"/>
        <w:jc w:val="center"/>
        <w:rPr>
          <w:rFonts w:ascii="Times New Roman" w:hAnsi="Times New Roman"/>
          <w:b/>
          <w:sz w:val="28"/>
          <w:lang w:val="ru-RU"/>
        </w:rPr>
      </w:pPr>
    </w:p>
    <w:p w:rsidR="0090126D" w:rsidRPr="002F0059" w:rsidRDefault="0090126D">
      <w:pPr>
        <w:spacing w:after="120"/>
        <w:jc w:val="center"/>
        <w:rPr>
          <w:rFonts w:ascii="Times New Roman" w:hAnsi="Times New Roman"/>
          <w:b/>
          <w:sz w:val="28"/>
          <w:lang w:val="ru-RU"/>
        </w:rPr>
      </w:pPr>
    </w:p>
    <w:p w:rsidR="0090126D" w:rsidRPr="002F0059" w:rsidRDefault="0090126D">
      <w:pPr>
        <w:spacing w:after="120"/>
        <w:jc w:val="center"/>
        <w:rPr>
          <w:rFonts w:ascii="Times New Roman" w:hAnsi="Times New Roman"/>
          <w:b/>
          <w:sz w:val="28"/>
          <w:lang w:val="ru-RU"/>
        </w:rPr>
      </w:pPr>
    </w:p>
    <w:p w:rsidR="0090126D" w:rsidRPr="002F0059" w:rsidRDefault="0090126D">
      <w:pPr>
        <w:spacing w:after="120"/>
        <w:jc w:val="center"/>
        <w:rPr>
          <w:rFonts w:ascii="Times New Roman" w:hAnsi="Times New Roman"/>
          <w:b/>
          <w:sz w:val="28"/>
          <w:lang w:val="ru-RU"/>
        </w:rPr>
      </w:pPr>
    </w:p>
    <w:p w:rsidR="0090126D" w:rsidRPr="002F0059" w:rsidRDefault="00DB4A61">
      <w:pPr>
        <w:spacing w:after="120"/>
        <w:jc w:val="center"/>
        <w:rPr>
          <w:lang w:val="ru-RU"/>
        </w:rPr>
      </w:pP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r>
      <w:r w:rsidRPr="002F0059">
        <w:rPr>
          <w:rFonts w:ascii="Times New Roman" w:hAnsi="Times New Roman"/>
          <w:b/>
          <w:sz w:val="28"/>
          <w:lang w:val="ru-RU"/>
        </w:rPr>
        <w:br/>
        <w:t>ЮЖНО-САХАЛИНСК</w:t>
      </w:r>
      <w:r w:rsidRPr="002F0059">
        <w:rPr>
          <w:rFonts w:ascii="Times New Roman" w:hAnsi="Times New Roman"/>
          <w:b/>
          <w:sz w:val="28"/>
          <w:lang w:val="ru-RU"/>
        </w:rPr>
        <w:br/>
        <w:t>2026</w:t>
      </w:r>
    </w:p>
    <w:p w:rsidR="0090126D" w:rsidRPr="002F0059" w:rsidRDefault="0090126D">
      <w:pPr>
        <w:rPr>
          <w:lang w:val="ru-RU"/>
        </w:rPr>
      </w:pPr>
    </w:p>
    <w:p w:rsidR="0090126D" w:rsidRPr="002F0059" w:rsidRDefault="00DB4A61">
      <w:pPr>
        <w:spacing w:before="360" w:after="160"/>
        <w:rPr>
          <w:lang w:val="ru-RU"/>
        </w:rPr>
      </w:pPr>
      <w:r w:rsidRPr="002F0059">
        <w:rPr>
          <w:rFonts w:ascii="Times New Roman" w:hAnsi="Times New Roman"/>
          <w:b/>
          <w:sz w:val="32"/>
          <w:lang w:val="ru-RU"/>
        </w:rPr>
        <w:lastRenderedPageBreak/>
        <w:t>СОДЕРЖАНИЕ</w:t>
      </w:r>
    </w:p>
    <w:p w:rsidR="0090126D" w:rsidRPr="002F0059" w:rsidRDefault="00DB4A61">
      <w:pPr>
        <w:spacing w:after="80"/>
        <w:rPr>
          <w:lang w:val="ru-RU"/>
        </w:rPr>
      </w:pPr>
      <w:r w:rsidRPr="002F0059">
        <w:rPr>
          <w:rFonts w:ascii="Times New Roman" w:hAnsi="Times New Roman"/>
          <w:lang w:val="ru-RU"/>
        </w:rPr>
        <w:t>1. ВВЕДЕНИЕ</w:t>
      </w:r>
      <w:r w:rsidRPr="002F0059">
        <w:rPr>
          <w:lang w:val="ru-RU"/>
        </w:rPr>
        <w:t xml:space="preserve"> </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lang w:val="ru-RU"/>
        </w:rPr>
        <w:tab/>
      </w:r>
      <w:r w:rsidRPr="002F0059">
        <w:rPr>
          <w:rFonts w:ascii="Times New Roman" w:hAnsi="Times New Roman"/>
          <w:lang w:val="ru-RU"/>
        </w:rPr>
        <w:t>3</w:t>
      </w:r>
    </w:p>
    <w:p w:rsidR="0090126D" w:rsidRPr="002F0059" w:rsidRDefault="00DB4A61">
      <w:pPr>
        <w:spacing w:after="80"/>
        <w:rPr>
          <w:lang w:val="ru-RU"/>
        </w:rPr>
      </w:pPr>
      <w:r w:rsidRPr="002F0059">
        <w:rPr>
          <w:rFonts w:ascii="Times New Roman" w:hAnsi="Times New Roman"/>
          <w:lang w:val="ru-RU"/>
        </w:rPr>
        <w:t xml:space="preserve">2. ТЕХНИЧЕСКОЕ ЗАДАНИЕ НА ПРОГРАММУ </w:t>
      </w:r>
      <w:r>
        <w:rPr>
          <w:rFonts w:ascii="Times New Roman" w:hAnsi="Times New Roman"/>
        </w:rPr>
        <w:t>MONEY</w:t>
      </w:r>
      <w:r w:rsidRPr="002F0059">
        <w:rPr>
          <w:rFonts w:ascii="Times New Roman" w:hAnsi="Times New Roman"/>
          <w:lang w:val="ru-RU"/>
        </w:rPr>
        <w:t xml:space="preserve"> </w:t>
      </w:r>
      <w:r>
        <w:rPr>
          <w:rFonts w:ascii="Times New Roman" w:hAnsi="Times New Roman"/>
        </w:rPr>
        <w:t>PRO</w:t>
      </w:r>
      <w:r w:rsidRPr="002F0059">
        <w:rPr>
          <w:rFonts w:ascii="Times New Roman" w:hAnsi="Times New Roman"/>
          <w:lang w:val="ru-RU"/>
        </w:rPr>
        <w:t xml:space="preserve"> - </w:t>
      </w:r>
      <w:r>
        <w:rPr>
          <w:rFonts w:ascii="Times New Roman" w:hAnsi="Times New Roman"/>
        </w:rPr>
        <w:t>WEB</w:t>
      </w:r>
      <w:r w:rsidRPr="002F0059">
        <w:rPr>
          <w:rFonts w:ascii="Times New Roman" w:hAnsi="Times New Roman"/>
          <w:lang w:val="ru-RU"/>
        </w:rPr>
        <w:t xml:space="preserve"> </w:t>
      </w:r>
      <w:r>
        <w:rPr>
          <w:rFonts w:ascii="Times New Roman" w:hAnsi="Times New Roman"/>
        </w:rPr>
        <w:t>GUI</w:t>
      </w:r>
      <w:r w:rsidRPr="002F0059">
        <w:rPr>
          <w:lang w:val="ru-RU"/>
        </w:rPr>
        <w:t xml:space="preserve"> </w:t>
      </w:r>
      <w:r w:rsidRPr="002F0059">
        <w:rPr>
          <w:lang w:val="ru-RU"/>
        </w:rPr>
        <w:tab/>
        <w:t xml:space="preserve">  </w:t>
      </w:r>
      <w:r w:rsidRPr="002F0059">
        <w:rPr>
          <w:lang w:val="ru-RU"/>
        </w:rPr>
        <w:tab/>
      </w:r>
      <w:r w:rsidRPr="002F0059">
        <w:rPr>
          <w:lang w:val="ru-RU"/>
        </w:rPr>
        <w:tab/>
      </w:r>
      <w:r w:rsidRPr="002F0059">
        <w:rPr>
          <w:rFonts w:ascii="Times New Roman" w:hAnsi="Times New Roman"/>
          <w:lang w:val="ru-RU"/>
        </w:rPr>
        <w:t>4</w:t>
      </w:r>
    </w:p>
    <w:p w:rsidR="0090126D" w:rsidRPr="002F0059" w:rsidRDefault="00DB4A61">
      <w:pPr>
        <w:spacing w:after="80"/>
        <w:rPr>
          <w:lang w:val="ru-RU"/>
        </w:rPr>
      </w:pPr>
      <w:r w:rsidRPr="002F0059">
        <w:rPr>
          <w:rFonts w:ascii="Times New Roman" w:hAnsi="Times New Roman"/>
          <w:lang w:val="ru-RU"/>
        </w:rPr>
        <w:t>2.1. Введение</w:t>
      </w:r>
      <w:r w:rsidRPr="002F0059">
        <w:rPr>
          <w:lang w:val="ru-RU"/>
        </w:rPr>
        <w:tab/>
        <w:t xml:space="preserve">   </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rFonts w:ascii="Times New Roman" w:hAnsi="Times New Roman"/>
          <w:lang w:val="ru-RU"/>
        </w:rPr>
        <w:t>4</w:t>
      </w:r>
    </w:p>
    <w:p w:rsidR="0090126D" w:rsidRPr="002F0059" w:rsidRDefault="00DB4A61">
      <w:pPr>
        <w:spacing w:after="80"/>
        <w:rPr>
          <w:lang w:val="ru-RU"/>
        </w:rPr>
      </w:pPr>
      <w:r w:rsidRPr="002F0059">
        <w:rPr>
          <w:rFonts w:ascii="Times New Roman" w:hAnsi="Times New Roman"/>
          <w:lang w:val="ru-RU"/>
        </w:rPr>
        <w:t>2.2. Назначение разработки</w:t>
      </w:r>
      <w:r w:rsidRPr="002F0059">
        <w:rPr>
          <w:lang w:val="ru-RU"/>
        </w:rPr>
        <w:t xml:space="preserve"> </w:t>
      </w:r>
      <w:r w:rsidRPr="002F0059">
        <w:rPr>
          <w:lang w:val="ru-RU"/>
        </w:rPr>
        <w:tab/>
        <w:t xml:space="preserve">  </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rFonts w:ascii="Times New Roman" w:hAnsi="Times New Roman"/>
          <w:lang w:val="ru-RU"/>
        </w:rPr>
        <w:t>4</w:t>
      </w:r>
    </w:p>
    <w:p w:rsidR="0090126D" w:rsidRPr="002F0059" w:rsidRDefault="00DB4A61">
      <w:pPr>
        <w:spacing w:after="80"/>
        <w:rPr>
          <w:lang w:val="ru-RU"/>
        </w:rPr>
      </w:pPr>
      <w:r w:rsidRPr="002F0059">
        <w:rPr>
          <w:rFonts w:ascii="Times New Roman" w:hAnsi="Times New Roman"/>
          <w:lang w:val="ru-RU"/>
        </w:rPr>
        <w:t>2.3. Требования к программному обеспечению</w:t>
      </w:r>
      <w:r w:rsidRPr="002F0059">
        <w:rPr>
          <w:lang w:val="ru-RU"/>
        </w:rPr>
        <w:tab/>
      </w:r>
      <w:r w:rsidRPr="002F0059">
        <w:rPr>
          <w:lang w:val="ru-RU"/>
        </w:rPr>
        <w:tab/>
        <w:t xml:space="preserve"> </w:t>
      </w:r>
      <w:r w:rsidRPr="002F0059">
        <w:rPr>
          <w:rFonts w:ascii="Times New Roman" w:hAnsi="Times New Roman"/>
          <w:lang w:val="ru-RU"/>
        </w:rPr>
        <w:t xml:space="preserve">  </w:t>
      </w:r>
      <w:r w:rsidRPr="002F0059">
        <w:rPr>
          <w:rFonts w:ascii="Times New Roman" w:hAnsi="Times New Roman"/>
          <w:lang w:val="ru-RU"/>
        </w:rPr>
        <w:tab/>
      </w:r>
      <w:r w:rsidRPr="002F0059">
        <w:rPr>
          <w:rFonts w:ascii="Times New Roman" w:hAnsi="Times New Roman"/>
          <w:lang w:val="ru-RU"/>
        </w:rPr>
        <w:tab/>
      </w:r>
      <w:r w:rsidRPr="002F0059">
        <w:rPr>
          <w:rFonts w:ascii="Times New Roman" w:hAnsi="Times New Roman"/>
          <w:lang w:val="ru-RU"/>
        </w:rPr>
        <w:tab/>
      </w:r>
      <w:r w:rsidRPr="002F0059">
        <w:rPr>
          <w:rFonts w:ascii="Times New Roman" w:hAnsi="Times New Roman"/>
          <w:lang w:val="ru-RU"/>
        </w:rPr>
        <w:tab/>
      </w:r>
      <w:r w:rsidRPr="002F0059">
        <w:rPr>
          <w:rFonts w:ascii="Times New Roman" w:hAnsi="Times New Roman"/>
          <w:lang w:val="ru-RU"/>
        </w:rPr>
        <w:tab/>
        <w:t>4</w:t>
      </w:r>
    </w:p>
    <w:p w:rsidR="0090126D" w:rsidRPr="002F0059" w:rsidRDefault="00DB4A61">
      <w:pPr>
        <w:spacing w:after="80"/>
        <w:rPr>
          <w:lang w:val="ru-RU"/>
        </w:rPr>
      </w:pPr>
      <w:r w:rsidRPr="002F0059">
        <w:rPr>
          <w:rFonts w:ascii="Times New Roman" w:hAnsi="Times New Roman"/>
          <w:lang w:val="ru-RU"/>
        </w:rPr>
        <w:t>2.3.1. Требования к функциональным характеристикам</w:t>
      </w:r>
      <w:r w:rsidRPr="002F0059">
        <w:rPr>
          <w:lang w:val="ru-RU"/>
        </w:rPr>
        <w:tab/>
        <w:t xml:space="preserve"> </w:t>
      </w:r>
      <w:r w:rsidRPr="002F0059">
        <w:rPr>
          <w:rFonts w:ascii="Times New Roman" w:hAnsi="Times New Roman"/>
          <w:lang w:val="ru-RU"/>
        </w:rPr>
        <w:t xml:space="preserve">  </w:t>
      </w:r>
      <w:r w:rsidRPr="002F0059">
        <w:rPr>
          <w:rFonts w:ascii="Times New Roman" w:hAnsi="Times New Roman"/>
          <w:lang w:val="ru-RU"/>
        </w:rPr>
        <w:tab/>
      </w:r>
      <w:r w:rsidRPr="002F0059">
        <w:rPr>
          <w:rFonts w:ascii="Times New Roman" w:hAnsi="Times New Roman"/>
          <w:lang w:val="ru-RU"/>
        </w:rPr>
        <w:tab/>
      </w:r>
      <w:r w:rsidRPr="002F0059">
        <w:rPr>
          <w:rFonts w:ascii="Times New Roman" w:hAnsi="Times New Roman"/>
          <w:lang w:val="ru-RU"/>
        </w:rPr>
        <w:tab/>
      </w:r>
      <w:r w:rsidRPr="002F0059">
        <w:rPr>
          <w:rFonts w:ascii="Times New Roman" w:hAnsi="Times New Roman"/>
          <w:lang w:val="ru-RU"/>
        </w:rPr>
        <w:tab/>
      </w:r>
      <w:r w:rsidRPr="002F0059">
        <w:rPr>
          <w:rFonts w:ascii="Times New Roman" w:hAnsi="Times New Roman"/>
          <w:lang w:val="ru-RU"/>
        </w:rPr>
        <w:tab/>
        <w:t>4</w:t>
      </w:r>
    </w:p>
    <w:p w:rsidR="0090126D" w:rsidRPr="002F0059" w:rsidRDefault="00DB4A61">
      <w:pPr>
        <w:spacing w:after="80"/>
        <w:rPr>
          <w:lang w:val="ru-RU"/>
        </w:rPr>
      </w:pPr>
      <w:r w:rsidRPr="002F0059">
        <w:rPr>
          <w:rFonts w:ascii="Times New Roman" w:hAnsi="Times New Roman"/>
          <w:lang w:val="ru-RU"/>
        </w:rPr>
        <w:t>2.3.2. Требования к надежности</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 xml:space="preserve">            6</w:t>
      </w:r>
    </w:p>
    <w:p w:rsidR="0090126D" w:rsidRPr="002F0059" w:rsidRDefault="00DB4A61">
      <w:pPr>
        <w:spacing w:after="80"/>
        <w:rPr>
          <w:lang w:val="ru-RU"/>
        </w:rPr>
      </w:pPr>
      <w:r w:rsidRPr="002F0059">
        <w:rPr>
          <w:rFonts w:ascii="Times New Roman" w:hAnsi="Times New Roman"/>
          <w:lang w:val="ru-RU"/>
        </w:rPr>
        <w:t>2.3.3. Требования к составу и параметрам технических средств</w:t>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6</w:t>
      </w:r>
    </w:p>
    <w:p w:rsidR="0090126D" w:rsidRPr="002F0059" w:rsidRDefault="00DB4A61">
      <w:pPr>
        <w:spacing w:after="80"/>
        <w:rPr>
          <w:lang w:val="ru-RU"/>
        </w:rPr>
      </w:pPr>
      <w:r w:rsidRPr="002F0059">
        <w:rPr>
          <w:rFonts w:ascii="Times New Roman" w:hAnsi="Times New Roman"/>
          <w:lang w:val="ru-RU"/>
        </w:rPr>
        <w:t>2.3.4. Требования к информационной и программной совместимости</w:t>
      </w:r>
      <w:r w:rsidRPr="002F0059">
        <w:rPr>
          <w:lang w:val="ru-RU"/>
        </w:rPr>
        <w:t xml:space="preserve"> </w:t>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7</w:t>
      </w:r>
    </w:p>
    <w:p w:rsidR="0090126D" w:rsidRPr="002F0059" w:rsidRDefault="00DB4A61">
      <w:pPr>
        <w:spacing w:after="80"/>
        <w:rPr>
          <w:lang w:val="ru-RU"/>
        </w:rPr>
      </w:pPr>
      <w:r w:rsidRPr="002F0059">
        <w:rPr>
          <w:rFonts w:ascii="Times New Roman" w:hAnsi="Times New Roman"/>
          <w:lang w:val="ru-RU"/>
        </w:rPr>
        <w:t>3. ОБЩАЯ ЛОГИЧЕСКАЯ СХЕМА РАЗРАБОТАННОЙ ПРОГРАММЫ</w:t>
      </w:r>
      <w:r w:rsidRPr="002F0059">
        <w:rPr>
          <w:lang w:val="ru-RU"/>
        </w:rPr>
        <w:tab/>
      </w:r>
      <w:r w:rsidRPr="002F0059">
        <w:rPr>
          <w:lang w:val="ru-RU"/>
        </w:rPr>
        <w:tab/>
      </w:r>
      <w:r w:rsidRPr="002F0059">
        <w:rPr>
          <w:lang w:val="ru-RU"/>
        </w:rPr>
        <w:tab/>
        <w:t xml:space="preserve">     </w:t>
      </w:r>
      <w:r w:rsidRPr="002F0059">
        <w:rPr>
          <w:lang w:val="ru-RU"/>
        </w:rPr>
        <w:tab/>
        <w:t xml:space="preserve"> </w:t>
      </w:r>
      <w:r w:rsidRPr="002F0059">
        <w:rPr>
          <w:rFonts w:ascii="Times New Roman" w:hAnsi="Times New Roman"/>
          <w:lang w:val="ru-RU"/>
        </w:rPr>
        <w:t>8</w:t>
      </w:r>
    </w:p>
    <w:p w:rsidR="0090126D" w:rsidRPr="002F0059" w:rsidRDefault="00DB4A61">
      <w:pPr>
        <w:spacing w:after="80"/>
        <w:rPr>
          <w:lang w:val="ru-RU"/>
        </w:rPr>
      </w:pPr>
      <w:r w:rsidRPr="002F0059">
        <w:rPr>
          <w:rFonts w:ascii="Times New Roman" w:hAnsi="Times New Roman"/>
          <w:lang w:val="ru-RU"/>
        </w:rPr>
        <w:t>4. ПЕРЕЧЕНЬ И НУМЕРАЦИЯ СОБЫТИЙ</w:t>
      </w:r>
      <w:r w:rsidRPr="002F0059">
        <w:rPr>
          <w:lang w:val="ru-RU"/>
        </w:rPr>
        <w:t xml:space="preserve"> </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10</w:t>
      </w:r>
    </w:p>
    <w:p w:rsidR="0090126D" w:rsidRPr="002F0059" w:rsidRDefault="00DB4A61">
      <w:pPr>
        <w:spacing w:after="80"/>
        <w:rPr>
          <w:lang w:val="ru-RU"/>
        </w:rPr>
      </w:pPr>
      <w:r w:rsidRPr="002F0059">
        <w:rPr>
          <w:rFonts w:ascii="Times New Roman" w:hAnsi="Times New Roman"/>
          <w:lang w:val="ru-RU"/>
        </w:rPr>
        <w:t>5. ПЕРЕЧЕНЬ И НУМЕРАЦИЯ ВХОДНЫХ ПЕРЕМЕННЫХ</w:t>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12</w:t>
      </w:r>
    </w:p>
    <w:p w:rsidR="0090126D" w:rsidRPr="002F0059" w:rsidRDefault="00DB4A61">
      <w:pPr>
        <w:spacing w:after="80"/>
        <w:rPr>
          <w:lang w:val="ru-RU"/>
        </w:rPr>
      </w:pPr>
      <w:r w:rsidRPr="002F0059">
        <w:rPr>
          <w:rFonts w:ascii="Times New Roman" w:hAnsi="Times New Roman"/>
          <w:lang w:val="ru-RU"/>
        </w:rPr>
        <w:t>6. ПЕРЕЧЕНЬ И НУМЕРАЦИЯ ВЫХОДНЫХ ВОЗДЕЙСТВИЙ</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rFonts w:ascii="Times New Roman" w:hAnsi="Times New Roman"/>
          <w:lang w:val="ru-RU"/>
        </w:rPr>
        <w:t xml:space="preserve"> 13</w:t>
      </w:r>
    </w:p>
    <w:p w:rsidR="0090126D" w:rsidRPr="002F0059" w:rsidRDefault="00DB4A61">
      <w:pPr>
        <w:spacing w:after="80"/>
        <w:rPr>
          <w:lang w:val="ru-RU"/>
        </w:rPr>
      </w:pPr>
      <w:r w:rsidRPr="002F0059">
        <w:rPr>
          <w:rFonts w:ascii="Times New Roman" w:hAnsi="Times New Roman"/>
          <w:lang w:val="ru-RU"/>
        </w:rPr>
        <w:t>7. КАК РАБОТАЕТ ПРОГРАММА</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14</w:t>
      </w:r>
    </w:p>
    <w:p w:rsidR="0090126D" w:rsidRPr="002F0059" w:rsidRDefault="00DB4A61">
      <w:pPr>
        <w:spacing w:after="80"/>
        <w:rPr>
          <w:lang w:val="ru-RU"/>
        </w:rPr>
      </w:pPr>
      <w:r w:rsidRPr="002F0059">
        <w:rPr>
          <w:rFonts w:ascii="Times New Roman" w:hAnsi="Times New Roman"/>
          <w:lang w:val="ru-RU"/>
        </w:rPr>
        <w:t>8. ЛОГИЧЕСКИЕ ВЗАИМОСВЯЗИ КОМПОНЕНТОВ</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16</w:t>
      </w:r>
    </w:p>
    <w:p w:rsidR="0090126D" w:rsidRPr="002F0059" w:rsidRDefault="00DB4A61">
      <w:pPr>
        <w:spacing w:after="80"/>
        <w:rPr>
          <w:lang w:val="ru-RU"/>
        </w:rPr>
      </w:pPr>
      <w:r w:rsidRPr="002F0059">
        <w:rPr>
          <w:rFonts w:ascii="Times New Roman" w:hAnsi="Times New Roman"/>
          <w:lang w:val="ru-RU"/>
        </w:rPr>
        <w:t>9. ЛИСТИНГ ПРОГРАММЫ</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18</w:t>
      </w:r>
    </w:p>
    <w:p w:rsidR="0090126D" w:rsidRPr="002F0059" w:rsidRDefault="00DB4A61">
      <w:pPr>
        <w:spacing w:after="80"/>
        <w:rPr>
          <w:lang w:val="ru-RU"/>
        </w:rPr>
      </w:pPr>
      <w:r w:rsidRPr="002F0059">
        <w:rPr>
          <w:rFonts w:ascii="Times New Roman" w:hAnsi="Times New Roman"/>
          <w:lang w:val="ru-RU"/>
        </w:rPr>
        <w:t xml:space="preserve">9.1. Класс </w:t>
      </w:r>
      <w:r>
        <w:rPr>
          <w:rFonts w:ascii="Times New Roman" w:hAnsi="Times New Roman"/>
        </w:rPr>
        <w:t>Transaction</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rFonts w:ascii="Times New Roman" w:hAnsi="Times New Roman"/>
          <w:lang w:val="ru-RU"/>
        </w:rPr>
        <w:t xml:space="preserve"> 18</w:t>
      </w:r>
    </w:p>
    <w:p w:rsidR="0090126D" w:rsidRPr="002F0059" w:rsidRDefault="00DB4A61">
      <w:pPr>
        <w:spacing w:after="80"/>
        <w:rPr>
          <w:lang w:val="ru-RU"/>
        </w:rPr>
      </w:pPr>
      <w:r w:rsidRPr="002F0059">
        <w:rPr>
          <w:rFonts w:ascii="Times New Roman" w:hAnsi="Times New Roman"/>
          <w:lang w:val="ru-RU"/>
        </w:rPr>
        <w:t xml:space="preserve">9.2. Математическое ядро </w:t>
      </w:r>
      <w:proofErr w:type="spellStart"/>
      <w:r>
        <w:rPr>
          <w:rFonts w:ascii="Times New Roman" w:hAnsi="Times New Roman"/>
        </w:rPr>
        <w:t>BudgetEngine</w:t>
      </w:r>
      <w:proofErr w:type="spellEnd"/>
      <w:r w:rsidRPr="002F0059">
        <w:rPr>
          <w:lang w:val="ru-RU"/>
        </w:rPr>
        <w:t xml:space="preserve">          </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rFonts w:ascii="Times New Roman" w:hAnsi="Times New Roman"/>
          <w:lang w:val="ru-RU"/>
        </w:rPr>
        <w:t xml:space="preserve"> 18</w:t>
      </w:r>
    </w:p>
    <w:p w:rsidR="0090126D" w:rsidRPr="002F0059" w:rsidRDefault="00DB4A61">
      <w:pPr>
        <w:spacing w:after="80"/>
        <w:rPr>
          <w:lang w:val="ru-RU"/>
        </w:rPr>
      </w:pPr>
      <w:r w:rsidRPr="002F0059">
        <w:rPr>
          <w:rFonts w:ascii="Times New Roman" w:hAnsi="Times New Roman"/>
          <w:lang w:val="ru-RU"/>
        </w:rPr>
        <w:t xml:space="preserve">9.3. Асинхронный веб-мост </w:t>
      </w:r>
      <w:proofErr w:type="spellStart"/>
      <w:r>
        <w:rPr>
          <w:rFonts w:ascii="Times New Roman" w:hAnsi="Times New Roman"/>
        </w:rPr>
        <w:t>WebBridge</w:t>
      </w:r>
      <w:proofErr w:type="spellEnd"/>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t xml:space="preserve"> </w:t>
      </w:r>
      <w:r w:rsidRPr="002F0059">
        <w:rPr>
          <w:rFonts w:ascii="Times New Roman" w:hAnsi="Times New Roman"/>
          <w:lang w:val="ru-RU"/>
        </w:rPr>
        <w:t>22</w:t>
      </w:r>
    </w:p>
    <w:p w:rsidR="0090126D" w:rsidRPr="002F0059" w:rsidRDefault="00DB4A61">
      <w:pPr>
        <w:spacing w:after="80"/>
        <w:rPr>
          <w:lang w:val="ru-RU"/>
        </w:rPr>
      </w:pPr>
      <w:r w:rsidRPr="002F0059">
        <w:rPr>
          <w:rFonts w:ascii="Times New Roman" w:hAnsi="Times New Roman"/>
          <w:lang w:val="ru-RU"/>
        </w:rPr>
        <w:t xml:space="preserve">9.4. Главный графический интерфейс </w:t>
      </w:r>
      <w:proofErr w:type="spellStart"/>
      <w:r>
        <w:rPr>
          <w:rFonts w:ascii="Times New Roman" w:hAnsi="Times New Roman"/>
        </w:rPr>
        <w:t>MainWindow</w:t>
      </w:r>
      <w:proofErr w:type="spellEnd"/>
      <w:r w:rsidRPr="002F0059">
        <w:rPr>
          <w:lang w:val="ru-RU"/>
        </w:rPr>
        <w:t xml:space="preserve"> </w:t>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lang w:val="ru-RU"/>
        </w:rPr>
        <w:tab/>
      </w:r>
      <w:r w:rsidRPr="002F0059">
        <w:rPr>
          <w:rFonts w:ascii="Times New Roman" w:hAnsi="Times New Roman"/>
          <w:lang w:val="ru-RU"/>
        </w:rPr>
        <w:t xml:space="preserve"> 25</w:t>
      </w: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DB4A61">
      <w:pPr>
        <w:spacing w:before="360" w:after="160"/>
        <w:rPr>
          <w:lang w:val="ru-RU"/>
        </w:rPr>
      </w:pPr>
      <w:r w:rsidRPr="002F0059">
        <w:rPr>
          <w:rFonts w:ascii="Times New Roman" w:hAnsi="Times New Roman"/>
          <w:b/>
          <w:sz w:val="32"/>
          <w:lang w:val="ru-RU"/>
        </w:rPr>
        <w:lastRenderedPageBreak/>
        <w:t>1. ВВЕДЕНИЕ</w:t>
      </w:r>
    </w:p>
    <w:p w:rsidR="00C740E3" w:rsidRDefault="00DB4A61">
      <w:pPr>
        <w:pStyle w:val="af1"/>
      </w:pPr>
      <w:r w:rsidRPr="002F0059">
        <w:rPr>
          <w:lang w:val="ru-RU"/>
        </w:rPr>
        <w:t xml:space="preserve">Настоящая программная документация содержит описание архитектуры, </w:t>
      </w:r>
      <w:proofErr w:type="gramStart"/>
      <w:r w:rsidRPr="002F0059">
        <w:rPr>
          <w:lang w:val="ru-RU"/>
        </w:rPr>
        <w:t>функциональных</w:t>
      </w:r>
      <w:proofErr w:type="gramEnd"/>
      <w:r w:rsidRPr="002F0059">
        <w:rPr>
          <w:lang w:val="ru-RU"/>
        </w:rPr>
        <w:t xml:space="preserve"> </w:t>
      </w:r>
    </w:p>
    <w:p w:rsidR="0090126D" w:rsidRPr="002F0059" w:rsidRDefault="00DB4A61">
      <w:pPr>
        <w:pStyle w:val="af1"/>
        <w:rPr>
          <w:lang w:val="ru-RU"/>
        </w:rPr>
      </w:pPr>
      <w:bookmarkStart w:id="0" w:name="_GoBack"/>
      <w:bookmarkEnd w:id="0"/>
      <w:r w:rsidRPr="002F0059">
        <w:rPr>
          <w:lang w:val="ru-RU"/>
        </w:rPr>
        <w:t>возможностей и исходного кода автоматизированной системы учета личных финансов «</w:t>
      </w:r>
      <w:r>
        <w:t>Money</w:t>
      </w:r>
      <w:r w:rsidRPr="002F0059">
        <w:rPr>
          <w:lang w:val="ru-RU"/>
        </w:rPr>
        <w:t xml:space="preserve"> </w:t>
      </w:r>
      <w:r>
        <w:t>Pro</w:t>
      </w:r>
      <w:r w:rsidRPr="002F0059">
        <w:rPr>
          <w:lang w:val="ru-RU"/>
        </w:rPr>
        <w:t xml:space="preserve"> - </w:t>
      </w:r>
      <w:r>
        <w:t>Web</w:t>
      </w:r>
      <w:r w:rsidRPr="002F0059">
        <w:rPr>
          <w:lang w:val="ru-RU"/>
        </w:rPr>
        <w:t xml:space="preserve"> </w:t>
      </w:r>
      <w:r>
        <w:t>GUI</w:t>
      </w:r>
      <w:r w:rsidRPr="002F0059">
        <w:rPr>
          <w:lang w:val="ru-RU"/>
        </w:rPr>
        <w:t xml:space="preserve">». Программа представляет собой гибридное решение, объединяющее вычислительную мощность </w:t>
      </w:r>
      <w:r>
        <w:t>Python</w:t>
      </w:r>
      <w:r w:rsidRPr="002F0059">
        <w:rPr>
          <w:lang w:val="ru-RU"/>
        </w:rPr>
        <w:t xml:space="preserve">, </w:t>
      </w:r>
      <w:proofErr w:type="gramStart"/>
      <w:r w:rsidRPr="002F0059">
        <w:rPr>
          <w:lang w:val="ru-RU"/>
        </w:rPr>
        <w:t>графический</w:t>
      </w:r>
      <w:proofErr w:type="gramEnd"/>
      <w:r w:rsidRPr="002F0059">
        <w:rPr>
          <w:lang w:val="ru-RU"/>
        </w:rPr>
        <w:t xml:space="preserve"> </w:t>
      </w:r>
      <w:proofErr w:type="spellStart"/>
      <w:r w:rsidRPr="002F0059">
        <w:rPr>
          <w:lang w:val="ru-RU"/>
        </w:rPr>
        <w:t>фреймворк</w:t>
      </w:r>
      <w:proofErr w:type="spellEnd"/>
      <w:r w:rsidRPr="002F0059">
        <w:rPr>
          <w:lang w:val="ru-RU"/>
        </w:rPr>
        <w:t xml:space="preserve"> </w:t>
      </w:r>
      <w:proofErr w:type="spellStart"/>
      <w:r>
        <w:t>PySide</w:t>
      </w:r>
      <w:proofErr w:type="spellEnd"/>
      <w:r w:rsidRPr="002F0059">
        <w:rPr>
          <w:lang w:val="ru-RU"/>
        </w:rPr>
        <w:t xml:space="preserve">6 и интерактивный веб-интерфейс на базе </w:t>
      </w:r>
      <w:r>
        <w:t>HTML</w:t>
      </w:r>
      <w:r w:rsidRPr="002F0059">
        <w:rPr>
          <w:lang w:val="ru-RU"/>
        </w:rPr>
        <w:t>5/</w:t>
      </w:r>
      <w:r>
        <w:t>CSS</w:t>
      </w:r>
      <w:r w:rsidRPr="002F0059">
        <w:rPr>
          <w:lang w:val="ru-RU"/>
        </w:rPr>
        <w:t>3/</w:t>
      </w:r>
      <w:r>
        <w:t>JavaScript</w:t>
      </w:r>
      <w:r w:rsidRPr="002F0059">
        <w:rPr>
          <w:lang w:val="ru-RU"/>
        </w:rPr>
        <w:t xml:space="preserve">. Двусторонний асинхронный обмен данными между </w:t>
      </w:r>
      <w:r>
        <w:t>Python</w:t>
      </w:r>
      <w:r w:rsidRPr="002F0059">
        <w:rPr>
          <w:lang w:val="ru-RU"/>
        </w:rPr>
        <w:t xml:space="preserve"> и </w:t>
      </w:r>
      <w:r>
        <w:t>JavaScript</w:t>
      </w:r>
      <w:r w:rsidRPr="002F0059">
        <w:rPr>
          <w:lang w:val="ru-RU"/>
        </w:rPr>
        <w:t xml:space="preserve">-контекстом внутри движка </w:t>
      </w:r>
      <w:r>
        <w:t>Chromium</w:t>
      </w:r>
      <w:r w:rsidRPr="002F0059">
        <w:rPr>
          <w:lang w:val="ru-RU"/>
        </w:rPr>
        <w:t xml:space="preserve"> (</w:t>
      </w:r>
      <w:proofErr w:type="spellStart"/>
      <w:r>
        <w:t>QWebEngineView</w:t>
      </w:r>
      <w:proofErr w:type="spellEnd"/>
      <w:r w:rsidRPr="002F0059">
        <w:rPr>
          <w:lang w:val="ru-RU"/>
        </w:rPr>
        <w:t xml:space="preserve">) реализован с помощью технологии </w:t>
      </w:r>
      <w:proofErr w:type="spellStart"/>
      <w:r>
        <w:t>QWebChannel</w:t>
      </w:r>
      <w:proofErr w:type="spellEnd"/>
      <w:r w:rsidRPr="002F0059">
        <w:rPr>
          <w:lang w:val="ru-RU"/>
        </w:rPr>
        <w:t>.</w:t>
      </w:r>
    </w:p>
    <w:p w:rsidR="0090126D" w:rsidRPr="002F0059" w:rsidRDefault="00DB4A61">
      <w:pPr>
        <w:pStyle w:val="af1"/>
        <w:rPr>
          <w:lang w:val="ru-RU"/>
        </w:rPr>
      </w:pPr>
      <w:r w:rsidRPr="002F0059">
        <w:rPr>
          <w:lang w:val="ru-RU"/>
        </w:rPr>
        <w:t>Архитектура приложения спроектирована по принципу разделения зон ответственности и состоит из следующих взаимосвязанных подсистем:</w:t>
      </w:r>
    </w:p>
    <w:p w:rsidR="0090126D" w:rsidRPr="002F0059" w:rsidRDefault="00DB4A61">
      <w:pPr>
        <w:pStyle w:val="af1"/>
        <w:rPr>
          <w:lang w:val="ru-RU"/>
        </w:rPr>
      </w:pPr>
      <w:r w:rsidRPr="002F0059">
        <w:rPr>
          <w:b/>
          <w:bCs/>
          <w:lang w:val="ru-RU"/>
        </w:rPr>
        <w:t xml:space="preserve">Математическое аналитическое ядро (класс </w:t>
      </w:r>
      <w:proofErr w:type="spellStart"/>
      <w:r>
        <w:rPr>
          <w:rStyle w:val="HTML"/>
          <w:b/>
          <w:bCs/>
        </w:rPr>
        <w:t>BudgetEngine</w:t>
      </w:r>
      <w:proofErr w:type="spellEnd"/>
      <w:r w:rsidRPr="002F0059">
        <w:rPr>
          <w:b/>
          <w:bCs/>
          <w:lang w:val="ru-RU"/>
        </w:rPr>
        <w:t>):</w:t>
      </w:r>
      <w:r w:rsidRPr="002F0059">
        <w:rPr>
          <w:lang w:val="ru-RU"/>
        </w:rPr>
        <w:t xml:space="preserve"> отвечает за хранение финансовых операций, генерацию демонстрационной истории транзакций, агрегацию расходов, расчет лимитов и предиктивное моделирование сценариев.</w:t>
      </w:r>
    </w:p>
    <w:p w:rsidR="0090126D" w:rsidRPr="002F0059" w:rsidRDefault="00DB4A61">
      <w:pPr>
        <w:pStyle w:val="af1"/>
        <w:rPr>
          <w:lang w:val="ru-RU"/>
        </w:rPr>
      </w:pPr>
      <w:r w:rsidRPr="002F0059">
        <w:rPr>
          <w:b/>
          <w:bCs/>
          <w:lang w:val="ru-RU"/>
        </w:rPr>
        <w:t xml:space="preserve">Асинхронный коммуникационный мост (класс </w:t>
      </w:r>
      <w:proofErr w:type="spellStart"/>
      <w:r>
        <w:rPr>
          <w:rStyle w:val="HTML"/>
          <w:b/>
          <w:bCs/>
        </w:rPr>
        <w:t>WebBridge</w:t>
      </w:r>
      <w:proofErr w:type="spellEnd"/>
      <w:r w:rsidRPr="002F0059">
        <w:rPr>
          <w:b/>
          <w:bCs/>
          <w:lang w:val="ru-RU"/>
        </w:rPr>
        <w:t>):</w:t>
      </w:r>
      <w:r w:rsidRPr="002F0059">
        <w:rPr>
          <w:lang w:val="ru-RU"/>
        </w:rPr>
        <w:t xml:space="preserve"> транслирует действия из веб-интерфейса в методы </w:t>
      </w:r>
      <w:proofErr w:type="spellStart"/>
      <w:r w:rsidRPr="002F0059">
        <w:rPr>
          <w:lang w:val="ru-RU"/>
        </w:rPr>
        <w:t>бэкенда</w:t>
      </w:r>
      <w:proofErr w:type="spellEnd"/>
      <w:r w:rsidRPr="002F0059">
        <w:rPr>
          <w:lang w:val="ru-RU"/>
        </w:rPr>
        <w:t xml:space="preserve"> через механизм сигналов и слотов </w:t>
      </w:r>
      <w:proofErr w:type="spellStart"/>
      <w:r>
        <w:t>Qt</w:t>
      </w:r>
      <w:proofErr w:type="spellEnd"/>
      <w:r w:rsidRPr="002F0059">
        <w:rPr>
          <w:lang w:val="ru-RU"/>
        </w:rPr>
        <w:t xml:space="preserve"> с </w:t>
      </w:r>
      <w:proofErr w:type="spellStart"/>
      <w:r w:rsidRPr="002F0059">
        <w:rPr>
          <w:lang w:val="ru-RU"/>
        </w:rPr>
        <w:t>сериализацией</w:t>
      </w:r>
      <w:proofErr w:type="spellEnd"/>
      <w:r w:rsidRPr="002F0059">
        <w:rPr>
          <w:lang w:val="ru-RU"/>
        </w:rPr>
        <w:t xml:space="preserve"> данных в формат </w:t>
      </w:r>
      <w:r>
        <w:t>JSON</w:t>
      </w:r>
      <w:r w:rsidRPr="002F0059">
        <w:rPr>
          <w:lang w:val="ru-RU"/>
        </w:rPr>
        <w:t>.</w:t>
      </w:r>
    </w:p>
    <w:p w:rsidR="0090126D" w:rsidRPr="002F0059" w:rsidRDefault="00DB4A61">
      <w:pPr>
        <w:pStyle w:val="af1"/>
        <w:rPr>
          <w:lang w:val="ru-RU"/>
        </w:rPr>
      </w:pPr>
      <w:r w:rsidRPr="002F0059">
        <w:rPr>
          <w:b/>
          <w:bCs/>
          <w:lang w:val="ru-RU"/>
        </w:rPr>
        <w:t xml:space="preserve">Главное графическое окно (класс </w:t>
      </w:r>
      <w:proofErr w:type="spellStart"/>
      <w:r>
        <w:rPr>
          <w:rStyle w:val="HTML"/>
          <w:b/>
          <w:bCs/>
        </w:rPr>
        <w:t>MainWindow</w:t>
      </w:r>
      <w:proofErr w:type="spellEnd"/>
      <w:r w:rsidRPr="002F0059">
        <w:rPr>
          <w:b/>
          <w:bCs/>
          <w:lang w:val="ru-RU"/>
        </w:rPr>
        <w:t>):</w:t>
      </w:r>
      <w:r w:rsidRPr="002F0059">
        <w:rPr>
          <w:lang w:val="ru-RU"/>
        </w:rPr>
        <w:t xml:space="preserve"> инициализирует веб-движок, регистрирует объекты в веб-канале и управляет системными диалогами ОС.</w:t>
      </w:r>
    </w:p>
    <w:p w:rsidR="0090126D" w:rsidRPr="002F0059" w:rsidRDefault="00DB4A61">
      <w:pPr>
        <w:pStyle w:val="af1"/>
        <w:rPr>
          <w:lang w:val="ru-RU"/>
        </w:rPr>
      </w:pPr>
      <w:r w:rsidRPr="002F0059">
        <w:rPr>
          <w:b/>
          <w:bCs/>
          <w:lang w:val="ru-RU"/>
        </w:rPr>
        <w:t>Модуль отчетности (</w:t>
      </w:r>
      <w:proofErr w:type="spellStart"/>
      <w:r>
        <w:rPr>
          <w:b/>
          <w:bCs/>
        </w:rPr>
        <w:t>ReportLab</w:t>
      </w:r>
      <w:proofErr w:type="spellEnd"/>
      <w:r w:rsidRPr="002F0059">
        <w:rPr>
          <w:b/>
          <w:bCs/>
          <w:lang w:val="ru-RU"/>
        </w:rPr>
        <w:t>):</w:t>
      </w:r>
      <w:r w:rsidRPr="002F0059">
        <w:rPr>
          <w:lang w:val="ru-RU"/>
        </w:rPr>
        <w:t xml:space="preserve"> динамически компилирует и сохраняет структурированные </w:t>
      </w:r>
      <w:r>
        <w:t>PDF</w:t>
      </w:r>
      <w:r w:rsidRPr="002F0059">
        <w:rPr>
          <w:lang w:val="ru-RU"/>
        </w:rPr>
        <w:t>-отчеты формата А</w:t>
      </w:r>
      <w:proofErr w:type="gramStart"/>
      <w:r w:rsidRPr="002F0059">
        <w:rPr>
          <w:lang w:val="ru-RU"/>
        </w:rPr>
        <w:t>4</w:t>
      </w:r>
      <w:proofErr w:type="gramEnd"/>
      <w:r w:rsidRPr="002F0059">
        <w:rPr>
          <w:lang w:val="ru-RU"/>
        </w:rPr>
        <w:t xml:space="preserve"> с поддержкой кириллических шрифтов.</w:t>
      </w:r>
    </w:p>
    <w:p w:rsidR="0090126D" w:rsidRPr="002F0059" w:rsidRDefault="0090126D">
      <w:pPr>
        <w:spacing w:beforeAutospacing="1" w:after="0" w:afterAutospacing="1"/>
        <w:rPr>
          <w:lang w:val="ru-RU"/>
        </w:rPr>
      </w:pPr>
    </w:p>
    <w:p w:rsidR="0090126D" w:rsidRPr="002F0059" w:rsidRDefault="0090126D">
      <w:pPr>
        <w:spacing w:before="360" w:after="160"/>
        <w:rPr>
          <w:rFonts w:ascii="Times New Roman" w:hAnsi="Times New Roman"/>
          <w:b/>
          <w:sz w:val="32"/>
          <w:lang w:val="ru-RU"/>
        </w:rPr>
      </w:pPr>
    </w:p>
    <w:p w:rsidR="0090126D" w:rsidRPr="002F0059" w:rsidRDefault="0090126D">
      <w:pPr>
        <w:spacing w:before="360" w:after="160"/>
        <w:rPr>
          <w:rFonts w:ascii="Times New Roman" w:hAnsi="Times New Roman"/>
          <w:b/>
          <w:sz w:val="32"/>
          <w:lang w:val="ru-RU"/>
        </w:rPr>
      </w:pPr>
    </w:p>
    <w:p w:rsidR="0090126D" w:rsidRPr="002F0059" w:rsidRDefault="0090126D">
      <w:pPr>
        <w:spacing w:before="360" w:after="160"/>
        <w:rPr>
          <w:rFonts w:ascii="Times New Roman" w:hAnsi="Times New Roman"/>
          <w:b/>
          <w:sz w:val="32"/>
          <w:lang w:val="ru-RU"/>
        </w:rPr>
      </w:pPr>
    </w:p>
    <w:p w:rsidR="0090126D" w:rsidRPr="002F0059" w:rsidRDefault="0090126D">
      <w:pPr>
        <w:spacing w:before="360" w:after="160"/>
        <w:rPr>
          <w:rFonts w:ascii="Times New Roman" w:hAnsi="Times New Roman"/>
          <w:b/>
          <w:sz w:val="32"/>
          <w:lang w:val="ru-RU"/>
        </w:rPr>
      </w:pPr>
    </w:p>
    <w:p w:rsidR="0090126D" w:rsidRPr="002F0059" w:rsidRDefault="0090126D">
      <w:pPr>
        <w:spacing w:before="360" w:after="160"/>
        <w:rPr>
          <w:rFonts w:ascii="Times New Roman" w:hAnsi="Times New Roman"/>
          <w:b/>
          <w:sz w:val="32"/>
          <w:lang w:val="ru-RU"/>
        </w:rPr>
      </w:pPr>
    </w:p>
    <w:p w:rsidR="0090126D" w:rsidRPr="002F0059" w:rsidRDefault="0090126D">
      <w:pPr>
        <w:spacing w:before="360" w:after="160"/>
        <w:rPr>
          <w:rFonts w:ascii="Times New Roman" w:hAnsi="Times New Roman"/>
          <w:b/>
          <w:sz w:val="32"/>
          <w:lang w:val="ru-RU"/>
        </w:rPr>
      </w:pPr>
    </w:p>
    <w:p w:rsidR="0090126D" w:rsidRPr="002F0059" w:rsidRDefault="00DB4A61">
      <w:pPr>
        <w:spacing w:before="360" w:after="160"/>
        <w:rPr>
          <w:lang w:val="ru-RU"/>
        </w:rPr>
      </w:pPr>
      <w:r w:rsidRPr="002F0059">
        <w:rPr>
          <w:rFonts w:ascii="Times New Roman" w:hAnsi="Times New Roman"/>
          <w:b/>
          <w:sz w:val="32"/>
          <w:lang w:val="ru-RU"/>
        </w:rPr>
        <w:lastRenderedPageBreak/>
        <w:t xml:space="preserve">2. ТЕХНИЧЕСКОЕ ЗАДАНИЕ НА ПРОГРАММУ </w:t>
      </w:r>
      <w:r>
        <w:rPr>
          <w:rFonts w:ascii="Times New Roman" w:hAnsi="Times New Roman"/>
          <w:b/>
          <w:sz w:val="32"/>
        </w:rPr>
        <w:t>MONEY</w:t>
      </w:r>
      <w:r w:rsidRPr="002F0059">
        <w:rPr>
          <w:rFonts w:ascii="Times New Roman" w:hAnsi="Times New Roman"/>
          <w:b/>
          <w:sz w:val="32"/>
          <w:lang w:val="ru-RU"/>
        </w:rPr>
        <w:t xml:space="preserve"> </w:t>
      </w:r>
      <w:r>
        <w:rPr>
          <w:rFonts w:ascii="Times New Roman" w:hAnsi="Times New Roman"/>
          <w:b/>
          <w:sz w:val="32"/>
        </w:rPr>
        <w:t>PRO</w:t>
      </w:r>
      <w:r w:rsidRPr="002F0059">
        <w:rPr>
          <w:rFonts w:ascii="Times New Roman" w:hAnsi="Times New Roman"/>
          <w:b/>
          <w:sz w:val="32"/>
          <w:lang w:val="ru-RU"/>
        </w:rPr>
        <w:t xml:space="preserve"> - </w:t>
      </w:r>
      <w:r>
        <w:rPr>
          <w:rFonts w:ascii="Times New Roman" w:hAnsi="Times New Roman"/>
          <w:b/>
          <w:sz w:val="32"/>
        </w:rPr>
        <w:t>WEB</w:t>
      </w:r>
      <w:r w:rsidRPr="002F0059">
        <w:rPr>
          <w:rFonts w:ascii="Times New Roman" w:hAnsi="Times New Roman"/>
          <w:b/>
          <w:sz w:val="32"/>
          <w:lang w:val="ru-RU"/>
        </w:rPr>
        <w:t xml:space="preserve"> </w:t>
      </w:r>
      <w:r>
        <w:rPr>
          <w:rFonts w:ascii="Times New Roman" w:hAnsi="Times New Roman"/>
          <w:b/>
          <w:sz w:val="32"/>
        </w:rPr>
        <w:t>GUI</w:t>
      </w:r>
    </w:p>
    <w:p w:rsidR="0090126D" w:rsidRPr="002F0059" w:rsidRDefault="00DB4A61">
      <w:pPr>
        <w:spacing w:before="280" w:after="120"/>
        <w:rPr>
          <w:lang w:val="ru-RU"/>
        </w:rPr>
      </w:pPr>
      <w:r w:rsidRPr="002F0059">
        <w:rPr>
          <w:rFonts w:ascii="Times New Roman" w:hAnsi="Times New Roman"/>
          <w:b/>
          <w:sz w:val="28"/>
          <w:lang w:val="ru-RU"/>
        </w:rPr>
        <w:t>2.1. Введение</w:t>
      </w:r>
    </w:p>
    <w:p w:rsidR="0090126D" w:rsidRPr="002F0059" w:rsidRDefault="00DB4A61">
      <w:pPr>
        <w:spacing w:after="120"/>
        <w:ind w:firstLine="720"/>
        <w:jc w:val="both"/>
        <w:rPr>
          <w:lang w:val="ru-RU"/>
        </w:rPr>
      </w:pPr>
      <w:r w:rsidRPr="002F0059">
        <w:rPr>
          <w:rFonts w:ascii="Times New Roman" w:hAnsi="Times New Roman"/>
          <w:sz w:val="28"/>
          <w:lang w:val="ru-RU"/>
        </w:rPr>
        <w:t>Наименование разрабатываемой системы: Локальный аналитический комплекс учета и прогнозирования личных финансов «</w:t>
      </w:r>
      <w:r>
        <w:rPr>
          <w:rFonts w:ascii="Times New Roman" w:hAnsi="Times New Roman"/>
          <w:sz w:val="28"/>
        </w:rPr>
        <w:t>Money</w:t>
      </w:r>
      <w:r w:rsidRPr="002F0059">
        <w:rPr>
          <w:rFonts w:ascii="Times New Roman" w:hAnsi="Times New Roman"/>
          <w:sz w:val="28"/>
          <w:lang w:val="ru-RU"/>
        </w:rPr>
        <w:t xml:space="preserve"> </w:t>
      </w:r>
      <w:r>
        <w:rPr>
          <w:rFonts w:ascii="Times New Roman" w:hAnsi="Times New Roman"/>
          <w:sz w:val="28"/>
        </w:rPr>
        <w:t>Pro</w:t>
      </w:r>
      <w:r w:rsidRPr="002F0059">
        <w:rPr>
          <w:rFonts w:ascii="Times New Roman" w:hAnsi="Times New Roman"/>
          <w:sz w:val="28"/>
          <w:lang w:val="ru-RU"/>
        </w:rPr>
        <w:t xml:space="preserve"> - </w:t>
      </w:r>
      <w:r>
        <w:rPr>
          <w:rFonts w:ascii="Times New Roman" w:hAnsi="Times New Roman"/>
          <w:sz w:val="28"/>
        </w:rPr>
        <w:t>Web</w:t>
      </w:r>
      <w:r w:rsidRPr="002F0059">
        <w:rPr>
          <w:rFonts w:ascii="Times New Roman" w:hAnsi="Times New Roman"/>
          <w:sz w:val="28"/>
          <w:lang w:val="ru-RU"/>
        </w:rPr>
        <w:t xml:space="preserve"> </w:t>
      </w:r>
      <w:r>
        <w:rPr>
          <w:rFonts w:ascii="Times New Roman" w:hAnsi="Times New Roman"/>
          <w:sz w:val="28"/>
        </w:rPr>
        <w:t>GUI</w:t>
      </w:r>
      <w:r w:rsidRPr="002F0059">
        <w:rPr>
          <w:rFonts w:ascii="Times New Roman" w:hAnsi="Times New Roman"/>
          <w:sz w:val="28"/>
          <w:lang w:val="ru-RU"/>
        </w:rPr>
        <w:t>» (сокращенно — программа). Данный программный продукт предназначен для развертывания на персональных рабочих станциях пользователей как изолированное настольное приложение.</w:t>
      </w:r>
    </w:p>
    <w:p w:rsidR="0090126D" w:rsidRPr="002F0059" w:rsidRDefault="00DB4A61">
      <w:pPr>
        <w:spacing w:before="280" w:after="120"/>
        <w:rPr>
          <w:lang w:val="ru-RU"/>
        </w:rPr>
      </w:pPr>
      <w:r w:rsidRPr="002F0059">
        <w:rPr>
          <w:rFonts w:ascii="Times New Roman" w:hAnsi="Times New Roman"/>
          <w:b/>
          <w:sz w:val="28"/>
          <w:lang w:val="ru-RU"/>
        </w:rPr>
        <w:t>2.2. Назначение разработки</w:t>
      </w:r>
    </w:p>
    <w:p w:rsidR="0090126D" w:rsidRPr="002F0059" w:rsidRDefault="00DB4A61">
      <w:pPr>
        <w:spacing w:after="120"/>
        <w:ind w:firstLine="720"/>
        <w:jc w:val="both"/>
        <w:rPr>
          <w:lang w:val="ru-RU"/>
        </w:rPr>
      </w:pPr>
      <w:r w:rsidRPr="002F0059">
        <w:rPr>
          <w:rFonts w:ascii="Times New Roman" w:hAnsi="Times New Roman"/>
          <w:sz w:val="28"/>
          <w:lang w:val="ru-RU"/>
        </w:rPr>
        <w:t>Основное целевое назначение программы заключается в предоставлении пользователю удобного, отзывчивого интерфейса и мощного математического инструментария для долгосрочного планирования бюджета, ведения ежедневного учета расходов и доходов, оперативного выявления категорий перерасхода средств и предотвращения рисков возникновения кассовых разрывов. За счет применения предиктивного анализа программа позволяет рассчитать гипотетическую экономию бюджета при изменении паттернов потребления.</w:t>
      </w:r>
    </w:p>
    <w:p w:rsidR="0090126D" w:rsidRPr="002F0059" w:rsidRDefault="00DB4A61">
      <w:pPr>
        <w:spacing w:before="280" w:after="120"/>
        <w:rPr>
          <w:lang w:val="ru-RU"/>
        </w:rPr>
      </w:pPr>
      <w:r w:rsidRPr="002F0059">
        <w:rPr>
          <w:rFonts w:ascii="Times New Roman" w:hAnsi="Times New Roman"/>
          <w:b/>
          <w:sz w:val="28"/>
          <w:lang w:val="ru-RU"/>
        </w:rPr>
        <w:t>2.3. Требования к программному обеспечению</w:t>
      </w:r>
    </w:p>
    <w:p w:rsidR="0090126D" w:rsidRPr="002F0059" w:rsidRDefault="00DB4A61">
      <w:pPr>
        <w:spacing w:before="280" w:after="120"/>
        <w:rPr>
          <w:lang w:val="ru-RU"/>
        </w:rPr>
      </w:pPr>
      <w:r w:rsidRPr="002F0059">
        <w:rPr>
          <w:rFonts w:ascii="Times New Roman" w:hAnsi="Times New Roman"/>
          <w:b/>
          <w:sz w:val="28"/>
          <w:lang w:val="ru-RU"/>
        </w:rPr>
        <w:t>2.3.1. Требования к функциональным характеристикам</w:t>
      </w:r>
    </w:p>
    <w:p w:rsidR="0090126D" w:rsidRPr="00CA662D" w:rsidRDefault="00DB4A61">
      <w:pPr>
        <w:spacing w:before="280" w:after="120"/>
        <w:rPr>
          <w:lang w:val="ru-RU"/>
        </w:rPr>
      </w:pPr>
      <w:r w:rsidRPr="00CA662D">
        <w:rPr>
          <w:rFonts w:ascii="Times New Roman" w:hAnsi="Times New Roman"/>
          <w:b/>
          <w:sz w:val="28"/>
          <w:lang w:val="ru-RU"/>
        </w:rPr>
        <w:t>2.3.1.1. Требования к инструментальной среде</w:t>
      </w:r>
    </w:p>
    <w:p w:rsidR="0090126D" w:rsidRPr="002F0059" w:rsidRDefault="00DB4A61">
      <w:pPr>
        <w:spacing w:after="120"/>
        <w:ind w:firstLine="720"/>
        <w:jc w:val="both"/>
        <w:rPr>
          <w:lang w:val="ru-RU"/>
        </w:rPr>
      </w:pPr>
      <w:r w:rsidRPr="002F0059">
        <w:rPr>
          <w:rFonts w:ascii="Times New Roman" w:hAnsi="Times New Roman"/>
          <w:sz w:val="28"/>
          <w:lang w:val="ru-RU"/>
        </w:rPr>
        <w:t xml:space="preserve">1. Программа должна быть реализована на объектно-ориентированном языке программирования </w:t>
      </w:r>
      <w:r>
        <w:rPr>
          <w:rFonts w:ascii="Times New Roman" w:hAnsi="Times New Roman"/>
          <w:sz w:val="28"/>
        </w:rPr>
        <w:t>Python</w:t>
      </w:r>
      <w:r w:rsidRPr="002F0059">
        <w:rPr>
          <w:rFonts w:ascii="Times New Roman" w:hAnsi="Times New Roman"/>
          <w:sz w:val="28"/>
          <w:lang w:val="ru-RU"/>
        </w:rPr>
        <w:t xml:space="preserve"> версии не ниже 3.12.</w:t>
      </w:r>
    </w:p>
    <w:p w:rsidR="0090126D" w:rsidRPr="002F0059" w:rsidRDefault="00DB4A61">
      <w:pPr>
        <w:spacing w:after="120"/>
        <w:ind w:firstLine="720"/>
        <w:jc w:val="both"/>
        <w:rPr>
          <w:lang w:val="ru-RU"/>
        </w:rPr>
      </w:pPr>
      <w:r w:rsidRPr="002F0059">
        <w:rPr>
          <w:rFonts w:ascii="Times New Roman" w:hAnsi="Times New Roman"/>
          <w:sz w:val="28"/>
          <w:lang w:val="ru-RU"/>
        </w:rPr>
        <w:t xml:space="preserve">2. В качестве графической основы и интеграционной платформы для веб-компонентов должен использоваться </w:t>
      </w:r>
      <w:proofErr w:type="spellStart"/>
      <w:r w:rsidRPr="002F0059">
        <w:rPr>
          <w:rFonts w:ascii="Times New Roman" w:hAnsi="Times New Roman"/>
          <w:sz w:val="28"/>
          <w:lang w:val="ru-RU"/>
        </w:rPr>
        <w:t>фреймворк</w:t>
      </w:r>
      <w:proofErr w:type="spellEnd"/>
      <w:r w:rsidRPr="002F0059">
        <w:rPr>
          <w:rFonts w:ascii="Times New Roman" w:hAnsi="Times New Roman"/>
          <w:sz w:val="28"/>
          <w:lang w:val="ru-RU"/>
        </w:rPr>
        <w:t xml:space="preserve"> </w:t>
      </w:r>
      <w:proofErr w:type="spellStart"/>
      <w:r>
        <w:rPr>
          <w:rFonts w:ascii="Times New Roman" w:hAnsi="Times New Roman"/>
          <w:sz w:val="28"/>
        </w:rPr>
        <w:t>PySide</w:t>
      </w:r>
      <w:proofErr w:type="spellEnd"/>
      <w:r w:rsidRPr="002F0059">
        <w:rPr>
          <w:rFonts w:ascii="Times New Roman" w:hAnsi="Times New Roman"/>
          <w:sz w:val="28"/>
          <w:lang w:val="ru-RU"/>
        </w:rPr>
        <w:t xml:space="preserve">6 (официальные связки </w:t>
      </w:r>
      <w:proofErr w:type="spellStart"/>
      <w:r>
        <w:rPr>
          <w:rFonts w:ascii="Times New Roman" w:hAnsi="Times New Roman"/>
          <w:sz w:val="28"/>
        </w:rPr>
        <w:t>Qt</w:t>
      </w:r>
      <w:proofErr w:type="spellEnd"/>
      <w:r w:rsidRPr="002F0059">
        <w:rPr>
          <w:rFonts w:ascii="Times New Roman" w:hAnsi="Times New Roman"/>
          <w:sz w:val="28"/>
          <w:lang w:val="ru-RU"/>
        </w:rPr>
        <w:t xml:space="preserve"> для </w:t>
      </w:r>
      <w:r>
        <w:rPr>
          <w:rFonts w:ascii="Times New Roman" w:hAnsi="Times New Roman"/>
          <w:sz w:val="28"/>
        </w:rPr>
        <w:t>Python</w:t>
      </w:r>
      <w:r w:rsidRPr="002F0059">
        <w:rPr>
          <w:rFonts w:ascii="Times New Roman" w:hAnsi="Times New Roman"/>
          <w:sz w:val="28"/>
          <w:lang w:val="ru-RU"/>
        </w:rPr>
        <w:t>) актуальной стабильной сборки.</w:t>
      </w:r>
    </w:p>
    <w:p w:rsidR="0090126D" w:rsidRPr="002F0059" w:rsidRDefault="00DB4A61">
      <w:pPr>
        <w:spacing w:after="120"/>
        <w:ind w:firstLine="720"/>
        <w:jc w:val="both"/>
        <w:rPr>
          <w:lang w:val="ru-RU"/>
        </w:rPr>
      </w:pPr>
      <w:r w:rsidRPr="002F0059">
        <w:rPr>
          <w:rFonts w:ascii="Times New Roman" w:hAnsi="Times New Roman"/>
          <w:sz w:val="28"/>
          <w:lang w:val="ru-RU"/>
        </w:rPr>
        <w:t xml:space="preserve">3. Формирование отчетных файлов документов должно осуществляться средствами кроссплатформенной библиотеки </w:t>
      </w:r>
      <w:proofErr w:type="spellStart"/>
      <w:r>
        <w:rPr>
          <w:rFonts w:ascii="Times New Roman" w:hAnsi="Times New Roman"/>
          <w:sz w:val="28"/>
        </w:rPr>
        <w:t>ReportLab</w:t>
      </w:r>
      <w:proofErr w:type="spellEnd"/>
      <w:r w:rsidRPr="002F0059">
        <w:rPr>
          <w:rFonts w:ascii="Times New Roman" w:hAnsi="Times New Roman"/>
          <w:sz w:val="28"/>
          <w:lang w:val="ru-RU"/>
        </w:rPr>
        <w:t xml:space="preserve"> без использования внешних </w:t>
      </w:r>
      <w:proofErr w:type="spellStart"/>
      <w:r w:rsidRPr="002F0059">
        <w:rPr>
          <w:rFonts w:ascii="Times New Roman" w:hAnsi="Times New Roman"/>
          <w:sz w:val="28"/>
          <w:lang w:val="ru-RU"/>
        </w:rPr>
        <w:t>проприетарных</w:t>
      </w:r>
      <w:proofErr w:type="spellEnd"/>
      <w:r w:rsidRPr="002F0059">
        <w:rPr>
          <w:rFonts w:ascii="Times New Roman" w:hAnsi="Times New Roman"/>
          <w:sz w:val="28"/>
          <w:lang w:val="ru-RU"/>
        </w:rPr>
        <w:t xml:space="preserve"> офисных пакетов.</w:t>
      </w:r>
    </w:p>
    <w:p w:rsidR="0090126D" w:rsidRPr="00CA662D" w:rsidRDefault="00DB4A61">
      <w:pPr>
        <w:spacing w:before="280" w:after="120"/>
        <w:rPr>
          <w:lang w:val="ru-RU"/>
        </w:rPr>
      </w:pPr>
      <w:r w:rsidRPr="00CA662D">
        <w:rPr>
          <w:rFonts w:ascii="Times New Roman" w:hAnsi="Times New Roman"/>
          <w:b/>
          <w:sz w:val="28"/>
          <w:lang w:val="ru-RU"/>
        </w:rPr>
        <w:t>2.3.1.2. Требования к пользовательскому интерфейсу</w:t>
      </w:r>
    </w:p>
    <w:p w:rsidR="0090126D" w:rsidRPr="002F0059" w:rsidRDefault="00DB4A61">
      <w:pPr>
        <w:spacing w:after="120"/>
        <w:ind w:firstLine="720"/>
        <w:jc w:val="both"/>
        <w:rPr>
          <w:lang w:val="ru-RU"/>
        </w:rPr>
      </w:pPr>
      <w:r w:rsidRPr="002F0059">
        <w:rPr>
          <w:rFonts w:ascii="Times New Roman" w:hAnsi="Times New Roman"/>
          <w:sz w:val="28"/>
          <w:lang w:val="ru-RU"/>
        </w:rPr>
        <w:lastRenderedPageBreak/>
        <w:t xml:space="preserve">1. Графический интерфейс программы должен быть реализован по гибридной технологии: контейнер </w:t>
      </w:r>
      <w:proofErr w:type="spellStart"/>
      <w:r>
        <w:rPr>
          <w:rFonts w:ascii="Times New Roman" w:hAnsi="Times New Roman"/>
          <w:sz w:val="28"/>
        </w:rPr>
        <w:t>QMainWindow</w:t>
      </w:r>
      <w:proofErr w:type="spellEnd"/>
      <w:r w:rsidRPr="002F0059">
        <w:rPr>
          <w:rFonts w:ascii="Times New Roman" w:hAnsi="Times New Roman"/>
          <w:sz w:val="28"/>
          <w:lang w:val="ru-RU"/>
        </w:rPr>
        <w:t xml:space="preserve"> инкапсулирует </w:t>
      </w:r>
      <w:proofErr w:type="spellStart"/>
      <w:r w:rsidRPr="002F0059">
        <w:rPr>
          <w:rFonts w:ascii="Times New Roman" w:hAnsi="Times New Roman"/>
          <w:sz w:val="28"/>
          <w:lang w:val="ru-RU"/>
        </w:rPr>
        <w:t>виджет</w:t>
      </w:r>
      <w:proofErr w:type="spellEnd"/>
      <w:r w:rsidRPr="002F0059">
        <w:rPr>
          <w:rFonts w:ascii="Times New Roman" w:hAnsi="Times New Roman"/>
          <w:sz w:val="28"/>
          <w:lang w:val="ru-RU"/>
        </w:rPr>
        <w:t xml:space="preserve"> </w:t>
      </w:r>
      <w:proofErr w:type="spellStart"/>
      <w:r>
        <w:rPr>
          <w:rFonts w:ascii="Times New Roman" w:hAnsi="Times New Roman"/>
          <w:sz w:val="28"/>
        </w:rPr>
        <w:t>QWebEngineView</w:t>
      </w:r>
      <w:proofErr w:type="spellEnd"/>
      <w:r w:rsidRPr="002F0059">
        <w:rPr>
          <w:rFonts w:ascii="Times New Roman" w:hAnsi="Times New Roman"/>
          <w:sz w:val="28"/>
          <w:lang w:val="ru-RU"/>
        </w:rPr>
        <w:t>, который отображает локальные файлы разметки (</w:t>
      </w:r>
      <w:r>
        <w:rPr>
          <w:rFonts w:ascii="Times New Roman" w:hAnsi="Times New Roman"/>
          <w:sz w:val="28"/>
        </w:rPr>
        <w:t>HTML</w:t>
      </w:r>
      <w:r w:rsidRPr="002F0059">
        <w:rPr>
          <w:rFonts w:ascii="Times New Roman" w:hAnsi="Times New Roman"/>
          <w:sz w:val="28"/>
          <w:lang w:val="ru-RU"/>
        </w:rPr>
        <w:t xml:space="preserve">5, </w:t>
      </w:r>
      <w:r>
        <w:rPr>
          <w:rFonts w:ascii="Times New Roman" w:hAnsi="Times New Roman"/>
          <w:sz w:val="28"/>
        </w:rPr>
        <w:t>CSS</w:t>
      </w:r>
      <w:r w:rsidRPr="002F0059">
        <w:rPr>
          <w:rFonts w:ascii="Times New Roman" w:hAnsi="Times New Roman"/>
          <w:sz w:val="28"/>
          <w:lang w:val="ru-RU"/>
        </w:rPr>
        <w:t xml:space="preserve">3, </w:t>
      </w:r>
      <w:r>
        <w:rPr>
          <w:rFonts w:ascii="Times New Roman" w:hAnsi="Times New Roman"/>
          <w:sz w:val="28"/>
        </w:rPr>
        <w:t>JS</w:t>
      </w:r>
      <w:r w:rsidRPr="002F0059">
        <w:rPr>
          <w:rFonts w:ascii="Times New Roman" w:hAnsi="Times New Roman"/>
          <w:sz w:val="28"/>
          <w:lang w:val="ru-RU"/>
        </w:rPr>
        <w:t>).</w:t>
      </w:r>
    </w:p>
    <w:p w:rsidR="0090126D" w:rsidRPr="002F0059" w:rsidRDefault="00DB4A61">
      <w:pPr>
        <w:spacing w:after="120"/>
        <w:ind w:firstLine="720"/>
        <w:jc w:val="both"/>
        <w:rPr>
          <w:lang w:val="ru-RU"/>
        </w:rPr>
      </w:pPr>
      <w:r w:rsidRPr="002F0059">
        <w:rPr>
          <w:rFonts w:ascii="Times New Roman" w:hAnsi="Times New Roman"/>
          <w:sz w:val="28"/>
          <w:lang w:val="ru-RU"/>
        </w:rPr>
        <w:t>2. Окно программы должно запускаться с базовым разрешением 1280</w:t>
      </w:r>
      <w:r>
        <w:rPr>
          <w:rFonts w:ascii="Times New Roman" w:hAnsi="Times New Roman"/>
          <w:sz w:val="28"/>
        </w:rPr>
        <w:t>x</w:t>
      </w:r>
      <w:r w:rsidRPr="002F0059">
        <w:rPr>
          <w:rFonts w:ascii="Times New Roman" w:hAnsi="Times New Roman"/>
          <w:sz w:val="28"/>
          <w:lang w:val="ru-RU"/>
        </w:rPr>
        <w:t>800 пикселей с возможностью динамического масштабирования контента под размеры экрана.</w:t>
      </w:r>
    </w:p>
    <w:p w:rsidR="0090126D" w:rsidRPr="002F0059" w:rsidRDefault="00DB4A61">
      <w:pPr>
        <w:spacing w:after="120"/>
        <w:ind w:firstLine="720"/>
        <w:jc w:val="both"/>
        <w:rPr>
          <w:lang w:val="ru-RU"/>
        </w:rPr>
      </w:pPr>
      <w:r w:rsidRPr="002F0059">
        <w:rPr>
          <w:rFonts w:ascii="Times New Roman" w:hAnsi="Times New Roman"/>
          <w:sz w:val="28"/>
          <w:lang w:val="ru-RU"/>
        </w:rPr>
        <w:t xml:space="preserve">3. Стилизация элементов управления </w:t>
      </w:r>
      <w:proofErr w:type="spellStart"/>
      <w:r w:rsidRPr="002F0059">
        <w:rPr>
          <w:rFonts w:ascii="Times New Roman" w:hAnsi="Times New Roman"/>
          <w:sz w:val="28"/>
          <w:lang w:val="ru-RU"/>
        </w:rPr>
        <w:t>фронтенда</w:t>
      </w:r>
      <w:proofErr w:type="spellEnd"/>
      <w:r w:rsidRPr="002F0059">
        <w:rPr>
          <w:rFonts w:ascii="Times New Roman" w:hAnsi="Times New Roman"/>
          <w:sz w:val="28"/>
          <w:lang w:val="ru-RU"/>
        </w:rPr>
        <w:t xml:space="preserve"> должна обеспечивать адаптивную верстку и поддержку визуального отображения графиков расходов.</w:t>
      </w:r>
    </w:p>
    <w:p w:rsidR="0090126D" w:rsidRPr="00CA662D" w:rsidRDefault="00DB4A61">
      <w:pPr>
        <w:spacing w:before="280" w:after="120"/>
        <w:rPr>
          <w:lang w:val="ru-RU"/>
        </w:rPr>
      </w:pPr>
      <w:r w:rsidRPr="00CA662D">
        <w:rPr>
          <w:rFonts w:ascii="Times New Roman" w:hAnsi="Times New Roman"/>
          <w:b/>
          <w:sz w:val="28"/>
          <w:lang w:val="ru-RU"/>
        </w:rPr>
        <w:t>2.3.1.3. Требования к реализуемым функциям</w:t>
      </w:r>
    </w:p>
    <w:p w:rsidR="0090126D" w:rsidRPr="002F0059" w:rsidRDefault="00DB4A61">
      <w:pPr>
        <w:spacing w:after="120"/>
        <w:ind w:firstLine="720"/>
        <w:jc w:val="both"/>
        <w:rPr>
          <w:lang w:val="ru-RU"/>
        </w:rPr>
      </w:pPr>
      <w:r w:rsidRPr="002F0059">
        <w:rPr>
          <w:rFonts w:ascii="Times New Roman" w:hAnsi="Times New Roman"/>
          <w:sz w:val="28"/>
          <w:lang w:val="ru-RU"/>
        </w:rPr>
        <w:t>Программа должна гарантированно выполнять следующий комплекс функциональных задач:</w:t>
      </w:r>
    </w:p>
    <w:p w:rsidR="0090126D" w:rsidRPr="002F0059" w:rsidRDefault="00DB4A61">
      <w:pPr>
        <w:spacing w:after="120"/>
        <w:ind w:firstLine="720"/>
        <w:jc w:val="both"/>
        <w:rPr>
          <w:lang w:val="ru-RU"/>
        </w:rPr>
      </w:pPr>
      <w:r w:rsidRPr="002F0059">
        <w:rPr>
          <w:rFonts w:ascii="Times New Roman" w:hAnsi="Times New Roman"/>
          <w:sz w:val="28"/>
          <w:lang w:val="ru-RU"/>
        </w:rPr>
        <w:t>1. Инициализировать демонстрационную базу данных (</w:t>
      </w:r>
      <w:proofErr w:type="spellStart"/>
      <w:r w:rsidRPr="002F0059">
        <w:rPr>
          <w:rFonts w:ascii="Times New Roman" w:hAnsi="Times New Roman"/>
          <w:sz w:val="28"/>
          <w:lang w:val="ru-RU"/>
        </w:rPr>
        <w:t>сидирование</w:t>
      </w:r>
      <w:proofErr w:type="spellEnd"/>
      <w:r w:rsidRPr="002F0059">
        <w:rPr>
          <w:rFonts w:ascii="Times New Roman" w:hAnsi="Times New Roman"/>
          <w:sz w:val="28"/>
          <w:lang w:val="ru-RU"/>
        </w:rPr>
        <w:t>), содержащую не менее 150-200 случайных транзакций за последние 5 месяцев, распределенных по различным категориям расходов с целью демонстрации аналитических возможностей системы при первом запуске.</w:t>
      </w:r>
    </w:p>
    <w:p w:rsidR="0090126D" w:rsidRPr="002F0059" w:rsidRDefault="00DB4A61">
      <w:pPr>
        <w:spacing w:after="120"/>
        <w:ind w:firstLine="720"/>
        <w:jc w:val="both"/>
        <w:rPr>
          <w:lang w:val="ru-RU"/>
        </w:rPr>
      </w:pPr>
      <w:r w:rsidRPr="002F0059">
        <w:rPr>
          <w:rFonts w:ascii="Times New Roman" w:hAnsi="Times New Roman"/>
          <w:sz w:val="28"/>
          <w:lang w:val="ru-RU"/>
        </w:rPr>
        <w:t xml:space="preserve">2. </w:t>
      </w:r>
      <w:proofErr w:type="gramStart"/>
      <w:r w:rsidRPr="002F0059">
        <w:rPr>
          <w:rFonts w:ascii="Times New Roman" w:hAnsi="Times New Roman"/>
          <w:sz w:val="28"/>
          <w:lang w:val="ru-RU"/>
        </w:rPr>
        <w:t xml:space="preserve">Обеспечивать интерактивное добавление новых записей о доходах и расходах через формы веб-интерфейса с автоматической </w:t>
      </w:r>
      <w:proofErr w:type="spellStart"/>
      <w:r w:rsidRPr="002F0059">
        <w:rPr>
          <w:rFonts w:ascii="Times New Roman" w:hAnsi="Times New Roman"/>
          <w:sz w:val="28"/>
          <w:lang w:val="ru-RU"/>
        </w:rPr>
        <w:t>прокидкой</w:t>
      </w:r>
      <w:proofErr w:type="spellEnd"/>
      <w:r w:rsidRPr="002F0059">
        <w:rPr>
          <w:rFonts w:ascii="Times New Roman" w:hAnsi="Times New Roman"/>
          <w:sz w:val="28"/>
          <w:lang w:val="ru-RU"/>
        </w:rPr>
        <w:t xml:space="preserve"> данных в оперативную память </w:t>
      </w:r>
      <w:proofErr w:type="spellStart"/>
      <w:r w:rsidRPr="002F0059">
        <w:rPr>
          <w:rFonts w:ascii="Times New Roman" w:hAnsi="Times New Roman"/>
          <w:sz w:val="28"/>
          <w:lang w:val="ru-RU"/>
        </w:rPr>
        <w:t>бэкенда</w:t>
      </w:r>
      <w:proofErr w:type="spellEnd"/>
      <w:r w:rsidRPr="002F0059">
        <w:rPr>
          <w:rFonts w:ascii="Times New Roman" w:hAnsi="Times New Roman"/>
          <w:sz w:val="28"/>
          <w:lang w:val="ru-RU"/>
        </w:rPr>
        <w:t>.</w:t>
      </w:r>
      <w:proofErr w:type="gramEnd"/>
    </w:p>
    <w:p w:rsidR="0090126D" w:rsidRPr="002F0059" w:rsidRDefault="00DB4A61">
      <w:pPr>
        <w:spacing w:after="120"/>
        <w:ind w:firstLine="720"/>
        <w:jc w:val="both"/>
        <w:rPr>
          <w:lang w:val="ru-RU"/>
        </w:rPr>
      </w:pPr>
      <w:r w:rsidRPr="002F0059">
        <w:rPr>
          <w:rFonts w:ascii="Times New Roman" w:hAnsi="Times New Roman"/>
          <w:sz w:val="28"/>
          <w:lang w:val="ru-RU"/>
        </w:rPr>
        <w:t>3. Осуществлять динамический расчет текущих итогов за выбранный календарный месяц (суммарный доход, суммарный расход, чистый остаток).</w:t>
      </w:r>
    </w:p>
    <w:p w:rsidR="0090126D" w:rsidRPr="002F0059" w:rsidRDefault="00DB4A61">
      <w:pPr>
        <w:spacing w:after="120"/>
        <w:ind w:firstLine="720"/>
        <w:jc w:val="both"/>
        <w:rPr>
          <w:lang w:val="ru-RU"/>
        </w:rPr>
      </w:pPr>
      <w:r w:rsidRPr="002F0059">
        <w:rPr>
          <w:rFonts w:ascii="Times New Roman" w:hAnsi="Times New Roman"/>
          <w:sz w:val="28"/>
          <w:lang w:val="ru-RU"/>
        </w:rPr>
        <w:t>4. Реализовывать алгоритм антикризисного планирования: на основе трат за прошедшие дни текущего месяца рассчитывать математическое ожидание (прогноз) расходов до конца месяца по каждой категории. При прогнозировании превышения установленного лимита программа должна вычислять точный процент необходимого снижения затрат и формировать текстовую рекомендацию.</w:t>
      </w:r>
    </w:p>
    <w:p w:rsidR="0090126D" w:rsidRPr="002F0059" w:rsidRDefault="00DB4A61">
      <w:pPr>
        <w:spacing w:after="120"/>
        <w:ind w:firstLine="720"/>
        <w:jc w:val="both"/>
        <w:rPr>
          <w:lang w:val="ru-RU"/>
        </w:rPr>
      </w:pPr>
      <w:r w:rsidRPr="002F0059">
        <w:rPr>
          <w:rFonts w:ascii="Times New Roman" w:hAnsi="Times New Roman"/>
          <w:sz w:val="28"/>
          <w:lang w:val="ru-RU"/>
        </w:rPr>
        <w:t>5. Выполнять моделирование по сценарию «</w:t>
      </w:r>
      <w:r>
        <w:rPr>
          <w:rFonts w:ascii="Times New Roman" w:hAnsi="Times New Roman"/>
          <w:sz w:val="28"/>
        </w:rPr>
        <w:t>What</w:t>
      </w:r>
      <w:r w:rsidRPr="002F0059">
        <w:rPr>
          <w:rFonts w:ascii="Times New Roman" w:hAnsi="Times New Roman"/>
          <w:sz w:val="28"/>
          <w:lang w:val="ru-RU"/>
        </w:rPr>
        <w:t>-</w:t>
      </w:r>
      <w:r>
        <w:rPr>
          <w:rFonts w:ascii="Times New Roman" w:hAnsi="Times New Roman"/>
          <w:sz w:val="28"/>
        </w:rPr>
        <w:t>If</w:t>
      </w:r>
      <w:r w:rsidRPr="002F0059">
        <w:rPr>
          <w:rFonts w:ascii="Times New Roman" w:hAnsi="Times New Roman"/>
          <w:sz w:val="28"/>
          <w:lang w:val="ru-RU"/>
        </w:rPr>
        <w:t>» (</w:t>
      </w:r>
      <w:proofErr w:type="gramStart"/>
      <w:r w:rsidRPr="002F0059">
        <w:rPr>
          <w:rFonts w:ascii="Times New Roman" w:hAnsi="Times New Roman"/>
          <w:sz w:val="28"/>
          <w:lang w:val="ru-RU"/>
        </w:rPr>
        <w:t>Что-Если</w:t>
      </w:r>
      <w:proofErr w:type="gramEnd"/>
      <w:r w:rsidRPr="002F0059">
        <w:rPr>
          <w:rFonts w:ascii="Times New Roman" w:hAnsi="Times New Roman"/>
          <w:sz w:val="28"/>
          <w:lang w:val="ru-RU"/>
        </w:rPr>
        <w:t>): вычислять суммарный объем сбережений на заданном временном горизонте (в месяцах), если траты по выбранной статье расходов сократить на определенный пользователем процент.</w:t>
      </w:r>
    </w:p>
    <w:p w:rsidR="0090126D" w:rsidRPr="002F0059" w:rsidRDefault="00DB4A61">
      <w:pPr>
        <w:spacing w:after="120"/>
        <w:ind w:firstLine="720"/>
        <w:jc w:val="both"/>
        <w:rPr>
          <w:lang w:val="ru-RU"/>
        </w:rPr>
      </w:pPr>
      <w:r w:rsidRPr="002F0059">
        <w:rPr>
          <w:rFonts w:ascii="Times New Roman" w:hAnsi="Times New Roman"/>
          <w:sz w:val="28"/>
          <w:lang w:val="ru-RU"/>
        </w:rPr>
        <w:lastRenderedPageBreak/>
        <w:t xml:space="preserve">6. Производить экспорт сводного отчета в файл </w:t>
      </w:r>
      <w:r>
        <w:rPr>
          <w:rFonts w:ascii="Times New Roman" w:hAnsi="Times New Roman"/>
          <w:sz w:val="28"/>
        </w:rPr>
        <w:t>PDF</w:t>
      </w:r>
      <w:r w:rsidRPr="002F0059">
        <w:rPr>
          <w:rFonts w:ascii="Times New Roman" w:hAnsi="Times New Roman"/>
          <w:sz w:val="28"/>
          <w:lang w:val="ru-RU"/>
        </w:rPr>
        <w:t xml:space="preserve"> с автоматическим подбором шрифтов в операционных системах </w:t>
      </w:r>
      <w:r>
        <w:rPr>
          <w:rFonts w:ascii="Times New Roman" w:hAnsi="Times New Roman"/>
          <w:sz w:val="28"/>
        </w:rPr>
        <w:t>Windows</w:t>
      </w:r>
      <w:r w:rsidRPr="002F0059">
        <w:rPr>
          <w:rFonts w:ascii="Times New Roman" w:hAnsi="Times New Roman"/>
          <w:sz w:val="28"/>
          <w:lang w:val="ru-RU"/>
        </w:rPr>
        <w:t xml:space="preserve"> (*\</w:t>
      </w:r>
      <w:r>
        <w:rPr>
          <w:rFonts w:ascii="Times New Roman" w:hAnsi="Times New Roman"/>
          <w:sz w:val="28"/>
        </w:rPr>
        <w:t>Fonts</w:t>
      </w:r>
      <w:r w:rsidRPr="002F0059">
        <w:rPr>
          <w:rFonts w:ascii="Times New Roman" w:hAnsi="Times New Roman"/>
          <w:sz w:val="28"/>
          <w:lang w:val="ru-RU"/>
        </w:rPr>
        <w:t>\</w:t>
      </w:r>
      <w:proofErr w:type="spellStart"/>
      <w:r>
        <w:rPr>
          <w:rFonts w:ascii="Times New Roman" w:hAnsi="Times New Roman"/>
          <w:sz w:val="28"/>
        </w:rPr>
        <w:t>arial</w:t>
      </w:r>
      <w:proofErr w:type="spellEnd"/>
      <w:r w:rsidRPr="002F0059">
        <w:rPr>
          <w:rFonts w:ascii="Times New Roman" w:hAnsi="Times New Roman"/>
          <w:sz w:val="28"/>
          <w:lang w:val="ru-RU"/>
        </w:rPr>
        <w:t>.</w:t>
      </w:r>
      <w:proofErr w:type="spellStart"/>
      <w:r>
        <w:rPr>
          <w:rFonts w:ascii="Times New Roman" w:hAnsi="Times New Roman"/>
          <w:sz w:val="28"/>
        </w:rPr>
        <w:t>ttf</w:t>
      </w:r>
      <w:proofErr w:type="spellEnd"/>
      <w:r w:rsidRPr="002F0059">
        <w:rPr>
          <w:rFonts w:ascii="Times New Roman" w:hAnsi="Times New Roman"/>
          <w:sz w:val="28"/>
          <w:lang w:val="ru-RU"/>
        </w:rPr>
        <w:t xml:space="preserve">) и </w:t>
      </w:r>
      <w:r>
        <w:rPr>
          <w:rFonts w:ascii="Times New Roman" w:hAnsi="Times New Roman"/>
          <w:sz w:val="28"/>
        </w:rPr>
        <w:t>Linux</w:t>
      </w:r>
      <w:r w:rsidRPr="002F0059">
        <w:rPr>
          <w:rFonts w:ascii="Times New Roman" w:hAnsi="Times New Roman"/>
          <w:sz w:val="28"/>
          <w:lang w:val="ru-RU"/>
        </w:rPr>
        <w:t xml:space="preserve"> для исключения искажения кодировки кириллических символов.</w:t>
      </w:r>
    </w:p>
    <w:p w:rsidR="0090126D" w:rsidRPr="00CA662D" w:rsidRDefault="00DB4A61">
      <w:pPr>
        <w:spacing w:before="280" w:after="120"/>
        <w:rPr>
          <w:lang w:val="ru-RU"/>
        </w:rPr>
      </w:pPr>
      <w:r w:rsidRPr="00CA662D">
        <w:rPr>
          <w:rFonts w:ascii="Times New Roman" w:hAnsi="Times New Roman"/>
          <w:b/>
          <w:sz w:val="28"/>
          <w:lang w:val="ru-RU"/>
        </w:rPr>
        <w:t>2.3.2. Требования к надежности</w:t>
      </w:r>
    </w:p>
    <w:p w:rsidR="0090126D" w:rsidRPr="002F0059" w:rsidRDefault="00DB4A61">
      <w:pPr>
        <w:spacing w:after="120"/>
        <w:ind w:firstLine="720"/>
        <w:jc w:val="both"/>
        <w:rPr>
          <w:lang w:val="ru-RU"/>
        </w:rPr>
      </w:pPr>
      <w:r w:rsidRPr="002F0059">
        <w:rPr>
          <w:rFonts w:ascii="Times New Roman" w:hAnsi="Times New Roman"/>
          <w:sz w:val="28"/>
          <w:lang w:val="ru-RU"/>
        </w:rPr>
        <w:t xml:space="preserve">1. Программа должна быть устойчива к некорректным действиям пользователя при вводе данных в формах </w:t>
      </w:r>
      <w:proofErr w:type="spellStart"/>
      <w:r w:rsidRPr="002F0059">
        <w:rPr>
          <w:rFonts w:ascii="Times New Roman" w:hAnsi="Times New Roman"/>
          <w:sz w:val="28"/>
          <w:lang w:val="ru-RU"/>
        </w:rPr>
        <w:t>фронтенда</w:t>
      </w:r>
      <w:proofErr w:type="spellEnd"/>
      <w:r w:rsidRPr="002F0059">
        <w:rPr>
          <w:rFonts w:ascii="Times New Roman" w:hAnsi="Times New Roman"/>
          <w:sz w:val="28"/>
          <w:lang w:val="ru-RU"/>
        </w:rPr>
        <w:t xml:space="preserve"> (например, ввод отрицательных чисел, букв в поля сумм или пустых значений).</w:t>
      </w:r>
    </w:p>
    <w:p w:rsidR="0090126D" w:rsidRPr="002F0059" w:rsidRDefault="00DB4A61">
      <w:pPr>
        <w:spacing w:after="120"/>
        <w:ind w:firstLine="720"/>
        <w:jc w:val="both"/>
        <w:rPr>
          <w:lang w:val="ru-RU"/>
        </w:rPr>
      </w:pPr>
      <w:r w:rsidRPr="002F0059">
        <w:rPr>
          <w:rFonts w:ascii="Times New Roman" w:hAnsi="Times New Roman"/>
          <w:sz w:val="28"/>
          <w:lang w:val="ru-RU"/>
        </w:rPr>
        <w:t xml:space="preserve">2. Все критические методы класса </w:t>
      </w:r>
      <w:proofErr w:type="spellStart"/>
      <w:r>
        <w:rPr>
          <w:rFonts w:ascii="Times New Roman" w:hAnsi="Times New Roman"/>
          <w:sz w:val="28"/>
        </w:rPr>
        <w:t>WebBridge</w:t>
      </w:r>
      <w:proofErr w:type="spellEnd"/>
      <w:r w:rsidRPr="002F0059">
        <w:rPr>
          <w:rFonts w:ascii="Times New Roman" w:hAnsi="Times New Roman"/>
          <w:sz w:val="28"/>
          <w:lang w:val="ru-RU"/>
        </w:rPr>
        <w:t xml:space="preserve"> должны быть защищены блоками обработки исключений (</w:t>
      </w:r>
      <w:r>
        <w:rPr>
          <w:rFonts w:ascii="Times New Roman" w:hAnsi="Times New Roman"/>
          <w:sz w:val="28"/>
        </w:rPr>
        <w:t>try</w:t>
      </w:r>
      <w:r w:rsidRPr="002F0059">
        <w:rPr>
          <w:rFonts w:ascii="Times New Roman" w:hAnsi="Times New Roman"/>
          <w:sz w:val="28"/>
          <w:lang w:val="ru-RU"/>
        </w:rPr>
        <w:t>-</w:t>
      </w:r>
      <w:r>
        <w:rPr>
          <w:rFonts w:ascii="Times New Roman" w:hAnsi="Times New Roman"/>
          <w:sz w:val="28"/>
        </w:rPr>
        <w:t>except</w:t>
      </w:r>
      <w:r w:rsidRPr="002F0059">
        <w:rPr>
          <w:rFonts w:ascii="Times New Roman" w:hAnsi="Times New Roman"/>
          <w:sz w:val="28"/>
          <w:lang w:val="ru-RU"/>
        </w:rPr>
        <w:t xml:space="preserve">). При возникновении программного сбоя или ошибки </w:t>
      </w:r>
      <w:proofErr w:type="spellStart"/>
      <w:r w:rsidRPr="002F0059">
        <w:rPr>
          <w:rFonts w:ascii="Times New Roman" w:hAnsi="Times New Roman"/>
          <w:sz w:val="28"/>
          <w:lang w:val="ru-RU"/>
        </w:rPr>
        <w:t>валидации</w:t>
      </w:r>
      <w:proofErr w:type="spellEnd"/>
      <w:r w:rsidRPr="002F0059">
        <w:rPr>
          <w:rFonts w:ascii="Times New Roman" w:hAnsi="Times New Roman"/>
          <w:sz w:val="28"/>
          <w:lang w:val="ru-RU"/>
        </w:rPr>
        <w:t xml:space="preserve"> программа не должна </w:t>
      </w:r>
      <w:proofErr w:type="spellStart"/>
      <w:r w:rsidRPr="002F0059">
        <w:rPr>
          <w:rFonts w:ascii="Times New Roman" w:hAnsi="Times New Roman"/>
          <w:sz w:val="28"/>
          <w:lang w:val="ru-RU"/>
        </w:rPr>
        <w:t>аварийно</w:t>
      </w:r>
      <w:proofErr w:type="spellEnd"/>
      <w:r w:rsidRPr="002F0059">
        <w:rPr>
          <w:rFonts w:ascii="Times New Roman" w:hAnsi="Times New Roman"/>
          <w:sz w:val="28"/>
          <w:lang w:val="ru-RU"/>
        </w:rPr>
        <w:t xml:space="preserve"> завершать процесс. Ошибка должна упаковываться в </w:t>
      </w:r>
      <w:r>
        <w:rPr>
          <w:rFonts w:ascii="Times New Roman" w:hAnsi="Times New Roman"/>
          <w:sz w:val="28"/>
        </w:rPr>
        <w:t>JSON</w:t>
      </w:r>
      <w:r w:rsidRPr="002F0059">
        <w:rPr>
          <w:rFonts w:ascii="Times New Roman" w:hAnsi="Times New Roman"/>
          <w:sz w:val="28"/>
          <w:lang w:val="ru-RU"/>
        </w:rPr>
        <w:t>-пакет с флагом `"</w:t>
      </w:r>
      <w:r>
        <w:rPr>
          <w:rFonts w:ascii="Times New Roman" w:hAnsi="Times New Roman"/>
          <w:sz w:val="28"/>
        </w:rPr>
        <w:t>ok</w:t>
      </w:r>
      <w:r w:rsidRPr="002F0059">
        <w:rPr>
          <w:rFonts w:ascii="Times New Roman" w:hAnsi="Times New Roman"/>
          <w:sz w:val="28"/>
          <w:lang w:val="ru-RU"/>
        </w:rPr>
        <w:t xml:space="preserve">": </w:t>
      </w:r>
      <w:r>
        <w:rPr>
          <w:rFonts w:ascii="Times New Roman" w:hAnsi="Times New Roman"/>
          <w:sz w:val="28"/>
        </w:rPr>
        <w:t>false</w:t>
      </w:r>
      <w:r w:rsidRPr="002F0059">
        <w:rPr>
          <w:rFonts w:ascii="Times New Roman" w:hAnsi="Times New Roman"/>
          <w:sz w:val="28"/>
          <w:lang w:val="ru-RU"/>
        </w:rPr>
        <w:t xml:space="preserve">` и передаваться обратно на </w:t>
      </w:r>
      <w:proofErr w:type="spellStart"/>
      <w:r w:rsidRPr="002F0059">
        <w:rPr>
          <w:rFonts w:ascii="Times New Roman" w:hAnsi="Times New Roman"/>
          <w:sz w:val="28"/>
          <w:lang w:val="ru-RU"/>
        </w:rPr>
        <w:t>фронтенд</w:t>
      </w:r>
      <w:proofErr w:type="spellEnd"/>
      <w:r w:rsidRPr="002F0059">
        <w:rPr>
          <w:rFonts w:ascii="Times New Roman" w:hAnsi="Times New Roman"/>
          <w:sz w:val="28"/>
          <w:lang w:val="ru-RU"/>
        </w:rPr>
        <w:t xml:space="preserve"> для отображения пользователю в безопасном всплывающем окне.</w:t>
      </w:r>
    </w:p>
    <w:p w:rsidR="0090126D" w:rsidRPr="002F0059" w:rsidRDefault="00DB4A61">
      <w:pPr>
        <w:spacing w:before="280" w:after="120"/>
        <w:rPr>
          <w:lang w:val="ru-RU"/>
        </w:rPr>
      </w:pPr>
      <w:r w:rsidRPr="002F0059">
        <w:rPr>
          <w:rFonts w:ascii="Times New Roman" w:hAnsi="Times New Roman"/>
          <w:b/>
          <w:sz w:val="28"/>
          <w:lang w:val="ru-RU"/>
        </w:rPr>
        <w:t>2.3.3. Требования к составу и параметрам технических средств</w:t>
      </w:r>
    </w:p>
    <w:p w:rsidR="0090126D" w:rsidRPr="002F0059" w:rsidRDefault="00DB4A61">
      <w:pPr>
        <w:spacing w:after="120"/>
        <w:ind w:firstLine="720"/>
        <w:jc w:val="both"/>
        <w:rPr>
          <w:lang w:val="ru-RU"/>
        </w:rPr>
      </w:pPr>
      <w:r w:rsidRPr="002F0059">
        <w:rPr>
          <w:rFonts w:ascii="Times New Roman" w:hAnsi="Times New Roman"/>
          <w:sz w:val="28"/>
          <w:lang w:val="ru-RU"/>
        </w:rPr>
        <w:t xml:space="preserve">1. Программа должна запускаться на персональных компьютерах под управлением операционных систем семейств </w:t>
      </w:r>
      <w:r>
        <w:rPr>
          <w:rFonts w:ascii="Times New Roman" w:hAnsi="Times New Roman"/>
          <w:sz w:val="28"/>
        </w:rPr>
        <w:t>Microsoft</w:t>
      </w:r>
      <w:r w:rsidRPr="002F0059">
        <w:rPr>
          <w:rFonts w:ascii="Times New Roman" w:hAnsi="Times New Roman"/>
          <w:sz w:val="28"/>
          <w:lang w:val="ru-RU"/>
        </w:rPr>
        <w:t xml:space="preserve"> </w:t>
      </w:r>
      <w:r>
        <w:rPr>
          <w:rFonts w:ascii="Times New Roman" w:hAnsi="Times New Roman"/>
          <w:sz w:val="28"/>
        </w:rPr>
        <w:t>Windows</w:t>
      </w:r>
      <w:r w:rsidRPr="002F0059">
        <w:rPr>
          <w:rFonts w:ascii="Times New Roman" w:hAnsi="Times New Roman"/>
          <w:sz w:val="28"/>
          <w:lang w:val="ru-RU"/>
        </w:rPr>
        <w:t xml:space="preserve"> 10/11, </w:t>
      </w:r>
      <w:r>
        <w:rPr>
          <w:rFonts w:ascii="Times New Roman" w:hAnsi="Times New Roman"/>
          <w:sz w:val="28"/>
        </w:rPr>
        <w:t>GNU</w:t>
      </w:r>
      <w:r w:rsidRPr="002F0059">
        <w:rPr>
          <w:rFonts w:ascii="Times New Roman" w:hAnsi="Times New Roman"/>
          <w:sz w:val="28"/>
          <w:lang w:val="ru-RU"/>
        </w:rPr>
        <w:t>/</w:t>
      </w:r>
      <w:r>
        <w:rPr>
          <w:rFonts w:ascii="Times New Roman" w:hAnsi="Times New Roman"/>
          <w:sz w:val="28"/>
        </w:rPr>
        <w:t>Linux</w:t>
      </w:r>
      <w:r w:rsidRPr="002F0059">
        <w:rPr>
          <w:rFonts w:ascii="Times New Roman" w:hAnsi="Times New Roman"/>
          <w:sz w:val="28"/>
          <w:lang w:val="ru-RU"/>
        </w:rPr>
        <w:t xml:space="preserve"> (</w:t>
      </w:r>
      <w:r>
        <w:rPr>
          <w:rFonts w:ascii="Times New Roman" w:hAnsi="Times New Roman"/>
          <w:sz w:val="28"/>
        </w:rPr>
        <w:t>Ubuntu</w:t>
      </w:r>
      <w:r w:rsidRPr="002F0059">
        <w:rPr>
          <w:rFonts w:ascii="Times New Roman" w:hAnsi="Times New Roman"/>
          <w:sz w:val="28"/>
          <w:lang w:val="ru-RU"/>
        </w:rPr>
        <w:t>/</w:t>
      </w:r>
      <w:proofErr w:type="spellStart"/>
      <w:r>
        <w:rPr>
          <w:rFonts w:ascii="Times New Roman" w:hAnsi="Times New Roman"/>
          <w:sz w:val="28"/>
        </w:rPr>
        <w:t>Debian</w:t>
      </w:r>
      <w:proofErr w:type="spellEnd"/>
      <w:r w:rsidRPr="002F0059">
        <w:rPr>
          <w:rFonts w:ascii="Times New Roman" w:hAnsi="Times New Roman"/>
          <w:sz w:val="28"/>
          <w:lang w:val="ru-RU"/>
        </w:rPr>
        <w:t>/</w:t>
      </w:r>
      <w:r>
        <w:rPr>
          <w:rFonts w:ascii="Times New Roman" w:hAnsi="Times New Roman"/>
          <w:sz w:val="28"/>
        </w:rPr>
        <w:t>Fedora</w:t>
      </w:r>
      <w:r w:rsidRPr="002F0059">
        <w:rPr>
          <w:rFonts w:ascii="Times New Roman" w:hAnsi="Times New Roman"/>
          <w:sz w:val="28"/>
          <w:lang w:val="ru-RU"/>
        </w:rPr>
        <w:t xml:space="preserve">) и </w:t>
      </w:r>
      <w:proofErr w:type="spellStart"/>
      <w:r>
        <w:rPr>
          <w:rFonts w:ascii="Times New Roman" w:hAnsi="Times New Roman"/>
          <w:sz w:val="28"/>
        </w:rPr>
        <w:t>macOS</w:t>
      </w:r>
      <w:proofErr w:type="spellEnd"/>
      <w:r w:rsidRPr="002F0059">
        <w:rPr>
          <w:rFonts w:ascii="Times New Roman" w:hAnsi="Times New Roman"/>
          <w:sz w:val="28"/>
          <w:lang w:val="ru-RU"/>
        </w:rPr>
        <w:t>.</w:t>
      </w:r>
    </w:p>
    <w:p w:rsidR="0090126D" w:rsidRPr="002F0059" w:rsidRDefault="00DB4A61">
      <w:pPr>
        <w:spacing w:after="120"/>
        <w:ind w:firstLine="720"/>
        <w:jc w:val="both"/>
        <w:rPr>
          <w:lang w:val="ru-RU"/>
        </w:rPr>
      </w:pPr>
      <w:r w:rsidRPr="002F0059">
        <w:rPr>
          <w:rFonts w:ascii="Times New Roman" w:hAnsi="Times New Roman"/>
          <w:sz w:val="28"/>
          <w:lang w:val="ru-RU"/>
        </w:rPr>
        <w:t xml:space="preserve">2. Минимальные требования к аппаратному обеспечению соответствуют системным требованиям используемой ОС и </w:t>
      </w:r>
      <w:proofErr w:type="spellStart"/>
      <w:r w:rsidRPr="002F0059">
        <w:rPr>
          <w:rFonts w:ascii="Times New Roman" w:hAnsi="Times New Roman"/>
          <w:sz w:val="28"/>
          <w:lang w:val="ru-RU"/>
        </w:rPr>
        <w:t>фреймворка</w:t>
      </w:r>
      <w:proofErr w:type="spellEnd"/>
      <w:r w:rsidRPr="002F0059">
        <w:rPr>
          <w:rFonts w:ascii="Times New Roman" w:hAnsi="Times New Roman"/>
          <w:sz w:val="28"/>
          <w:lang w:val="ru-RU"/>
        </w:rPr>
        <w:t xml:space="preserve"> </w:t>
      </w:r>
      <w:proofErr w:type="spellStart"/>
      <w:r>
        <w:rPr>
          <w:rFonts w:ascii="Times New Roman" w:hAnsi="Times New Roman"/>
          <w:sz w:val="28"/>
        </w:rPr>
        <w:t>PySide</w:t>
      </w:r>
      <w:proofErr w:type="spellEnd"/>
      <w:r w:rsidRPr="002F0059">
        <w:rPr>
          <w:rFonts w:ascii="Times New Roman" w:hAnsi="Times New Roman"/>
          <w:sz w:val="28"/>
          <w:lang w:val="ru-RU"/>
        </w:rPr>
        <w:t xml:space="preserve">6: процессор с тактовой частотой от 2.0 ГГц, объем свободной оперативной памяти не менее 4 Гб (для стабильного функционирования встроенного процесса </w:t>
      </w:r>
      <w:r>
        <w:rPr>
          <w:rFonts w:ascii="Times New Roman" w:hAnsi="Times New Roman"/>
          <w:sz w:val="28"/>
        </w:rPr>
        <w:t>Chromium</w:t>
      </w:r>
      <w:r w:rsidRPr="002F0059">
        <w:rPr>
          <w:rFonts w:ascii="Times New Roman" w:hAnsi="Times New Roman"/>
          <w:sz w:val="28"/>
          <w:lang w:val="ru-RU"/>
        </w:rPr>
        <w:t>).</w:t>
      </w:r>
    </w:p>
    <w:p w:rsidR="0090126D" w:rsidRPr="002F0059" w:rsidRDefault="00DB4A61">
      <w:pPr>
        <w:spacing w:before="280" w:after="120"/>
        <w:rPr>
          <w:lang w:val="ru-RU"/>
        </w:rPr>
      </w:pPr>
      <w:r w:rsidRPr="002F0059">
        <w:rPr>
          <w:rFonts w:ascii="Times New Roman" w:hAnsi="Times New Roman"/>
          <w:b/>
          <w:sz w:val="28"/>
          <w:lang w:val="ru-RU"/>
        </w:rPr>
        <w:t>2.3.4. Требования к информационной и программной совместимости</w:t>
      </w:r>
    </w:p>
    <w:p w:rsidR="0090126D" w:rsidRPr="002F0059" w:rsidRDefault="00DB4A61">
      <w:pPr>
        <w:spacing w:after="120"/>
        <w:ind w:firstLine="720"/>
        <w:jc w:val="both"/>
        <w:rPr>
          <w:lang w:val="ru-RU"/>
        </w:rPr>
      </w:pPr>
      <w:r w:rsidRPr="002F0059">
        <w:rPr>
          <w:rFonts w:ascii="Times New Roman" w:hAnsi="Times New Roman"/>
          <w:sz w:val="28"/>
          <w:lang w:val="ru-RU"/>
        </w:rPr>
        <w:t>1. Программа является полностью автономной и не требует наличия развернутых внешних серверов баз данных.</w:t>
      </w:r>
    </w:p>
    <w:p w:rsidR="0090126D" w:rsidRPr="002F0059" w:rsidRDefault="00DB4A61">
      <w:pPr>
        <w:spacing w:after="120"/>
        <w:ind w:firstLine="720"/>
        <w:jc w:val="both"/>
        <w:rPr>
          <w:lang w:val="ru-RU"/>
        </w:rPr>
      </w:pPr>
      <w:r w:rsidRPr="002F0059">
        <w:rPr>
          <w:rFonts w:ascii="Times New Roman" w:hAnsi="Times New Roman"/>
          <w:sz w:val="28"/>
          <w:lang w:val="ru-RU"/>
        </w:rPr>
        <w:t xml:space="preserve">2. Взаимодействие между </w:t>
      </w:r>
      <w:r>
        <w:rPr>
          <w:rFonts w:ascii="Times New Roman" w:hAnsi="Times New Roman"/>
          <w:sz w:val="28"/>
        </w:rPr>
        <w:t>Python</w:t>
      </w:r>
      <w:r w:rsidRPr="002F0059">
        <w:rPr>
          <w:rFonts w:ascii="Times New Roman" w:hAnsi="Times New Roman"/>
          <w:sz w:val="28"/>
          <w:lang w:val="ru-RU"/>
        </w:rPr>
        <w:t xml:space="preserve"> и </w:t>
      </w:r>
      <w:r>
        <w:rPr>
          <w:rFonts w:ascii="Times New Roman" w:hAnsi="Times New Roman"/>
          <w:sz w:val="28"/>
        </w:rPr>
        <w:t>JavaScript</w:t>
      </w:r>
      <w:r w:rsidRPr="002F0059">
        <w:rPr>
          <w:rFonts w:ascii="Times New Roman" w:hAnsi="Times New Roman"/>
          <w:sz w:val="28"/>
          <w:lang w:val="ru-RU"/>
        </w:rPr>
        <w:t xml:space="preserve"> должно осуществляться строго по протоколу </w:t>
      </w:r>
      <w:proofErr w:type="spellStart"/>
      <w:r>
        <w:rPr>
          <w:rFonts w:ascii="Times New Roman" w:hAnsi="Times New Roman"/>
          <w:sz w:val="28"/>
        </w:rPr>
        <w:t>WebSocket</w:t>
      </w:r>
      <w:proofErr w:type="spellEnd"/>
      <w:r w:rsidRPr="002F0059">
        <w:rPr>
          <w:rFonts w:ascii="Times New Roman" w:hAnsi="Times New Roman"/>
          <w:sz w:val="28"/>
          <w:lang w:val="ru-RU"/>
        </w:rPr>
        <w:t>/</w:t>
      </w:r>
      <w:proofErr w:type="spellStart"/>
      <w:r>
        <w:rPr>
          <w:rFonts w:ascii="Times New Roman" w:hAnsi="Times New Roman"/>
          <w:sz w:val="28"/>
        </w:rPr>
        <w:t>QWebChannel</w:t>
      </w:r>
      <w:proofErr w:type="spellEnd"/>
      <w:r w:rsidRPr="002F0059">
        <w:rPr>
          <w:rFonts w:ascii="Times New Roman" w:hAnsi="Times New Roman"/>
          <w:sz w:val="28"/>
          <w:lang w:val="ru-RU"/>
        </w:rPr>
        <w:t xml:space="preserve"> с использованием стандартного скрипта интеграции `</w:t>
      </w:r>
      <w:proofErr w:type="spellStart"/>
      <w:r>
        <w:rPr>
          <w:rFonts w:ascii="Times New Roman" w:hAnsi="Times New Roman"/>
          <w:sz w:val="28"/>
        </w:rPr>
        <w:t>qwebchannel</w:t>
      </w:r>
      <w:proofErr w:type="spellEnd"/>
      <w:r w:rsidRPr="002F0059">
        <w:rPr>
          <w:rFonts w:ascii="Times New Roman" w:hAnsi="Times New Roman"/>
          <w:sz w:val="28"/>
          <w:lang w:val="ru-RU"/>
        </w:rPr>
        <w:t>.</w:t>
      </w:r>
      <w:proofErr w:type="spellStart"/>
      <w:r>
        <w:rPr>
          <w:rFonts w:ascii="Times New Roman" w:hAnsi="Times New Roman"/>
          <w:sz w:val="28"/>
        </w:rPr>
        <w:t>js</w:t>
      </w:r>
      <w:proofErr w:type="spellEnd"/>
      <w:r w:rsidRPr="002F0059">
        <w:rPr>
          <w:rFonts w:ascii="Times New Roman" w:hAnsi="Times New Roman"/>
          <w:sz w:val="28"/>
          <w:lang w:val="ru-RU"/>
        </w:rPr>
        <w:t>`.</w:t>
      </w: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Pr="002F0059" w:rsidRDefault="0090126D">
      <w:pPr>
        <w:rPr>
          <w:lang w:val="ru-RU"/>
        </w:rPr>
      </w:pPr>
    </w:p>
    <w:p w:rsidR="0090126D" w:rsidRDefault="00DB4A61" w:rsidP="00BF6919">
      <w:pPr>
        <w:spacing w:before="360" w:after="160"/>
      </w:pPr>
      <w:r>
        <w:rPr>
          <w:rFonts w:ascii="Times New Roman" w:hAnsi="Times New Roman"/>
          <w:b/>
          <w:sz w:val="32"/>
        </w:rPr>
        <w:lastRenderedPageBreak/>
        <w:t>3. ОБЩАЯ ЛОГИЧЕСКАЯ СХЕМА РАЗРАБОТАННОЙ ПРОГРАММЫ</w:t>
      </w:r>
    </w:p>
    <w:p w:rsidR="0090126D" w:rsidRDefault="00BF6919">
      <w:r w:rsidRPr="00BF6919">
        <w:rPr>
          <w:noProof/>
          <w:lang w:val="ru-RU" w:eastAsia="ru-RU"/>
        </w:rPr>
        <w:drawing>
          <wp:inline distT="0" distB="0" distL="0" distR="0" wp14:anchorId="57A35F29" wp14:editId="1CE35F5D">
            <wp:extent cx="6152515" cy="501523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52515" cy="5015230"/>
                    </a:xfrm>
                    <a:prstGeom prst="rect">
                      <a:avLst/>
                    </a:prstGeom>
                  </pic:spPr>
                </pic:pic>
              </a:graphicData>
            </a:graphic>
          </wp:inline>
        </w:drawing>
      </w:r>
    </w:p>
    <w:p w:rsidR="0090126D" w:rsidRDefault="0090126D"/>
    <w:p w:rsidR="0090126D" w:rsidRDefault="0090126D"/>
    <w:p w:rsidR="0090126D" w:rsidRDefault="0090126D"/>
    <w:p w:rsidR="0090126D" w:rsidRDefault="0090126D"/>
    <w:p w:rsidR="0090126D" w:rsidRDefault="0090126D">
      <w:pPr>
        <w:rPr>
          <w:lang w:val="ru-RU"/>
        </w:rPr>
      </w:pPr>
    </w:p>
    <w:p w:rsidR="0090126D" w:rsidRDefault="0090126D"/>
    <w:p w:rsidR="0090126D" w:rsidRDefault="0090126D"/>
    <w:p w:rsidR="0090126D" w:rsidRDefault="0090126D"/>
    <w:p w:rsidR="0090126D" w:rsidRPr="00BF6919" w:rsidRDefault="0090126D">
      <w:pPr>
        <w:rPr>
          <w:lang w:val="ru-RU"/>
        </w:rPr>
      </w:pPr>
    </w:p>
    <w:p w:rsidR="0090126D" w:rsidRDefault="00DB4A61" w:rsidP="00BF6919">
      <w:pPr>
        <w:keepNext/>
        <w:pageBreakBefore/>
        <w:spacing w:before="360" w:after="160"/>
      </w:pPr>
      <w:r>
        <w:rPr>
          <w:rFonts w:ascii="Times New Roman" w:hAnsi="Times New Roman"/>
          <w:b/>
          <w:sz w:val="32"/>
        </w:rPr>
        <w:lastRenderedPageBreak/>
        <w:t>4. ПЕРЕЧЕНЬ И НУМЕРАЦИЯ СОБЫТИЙ</w:t>
      </w:r>
    </w:p>
    <w:tbl>
      <w:tblPr>
        <w:tblW w:w="0" w:type="auto"/>
        <w:jc w:val="center"/>
        <w:tblBorders>
          <w:top w:val="single" w:sz="4" w:space="0" w:color="B3B3B3"/>
          <w:left w:val="single" w:sz="4" w:space="0" w:color="B3B3B3"/>
          <w:bottom w:val="single" w:sz="4" w:space="0" w:color="B3B3B3"/>
          <w:right w:val="single" w:sz="4" w:space="0" w:color="B3B3B3"/>
          <w:insideH w:val="single" w:sz="4" w:space="0" w:color="B3B3B3"/>
          <w:insideV w:val="single" w:sz="4" w:space="0" w:color="B3B3B3"/>
        </w:tblBorders>
        <w:tblLook w:val="04A0" w:firstRow="1" w:lastRow="0" w:firstColumn="1" w:lastColumn="0" w:noHBand="0" w:noVBand="1"/>
      </w:tblPr>
      <w:tblGrid>
        <w:gridCol w:w="2860"/>
        <w:gridCol w:w="4155"/>
        <w:gridCol w:w="3036"/>
      </w:tblGrid>
      <w:tr w:rsidR="0090126D">
        <w:trPr>
          <w:jc w:val="center"/>
        </w:trPr>
        <w:tc>
          <w:tcPr>
            <w:tcW w:w="3230" w:type="dxa"/>
            <w:shd w:val="clear" w:color="auto" w:fill="EFEFEF"/>
            <w:tcMar>
              <w:top w:w="140" w:type="dxa"/>
              <w:left w:w="180" w:type="dxa"/>
              <w:bottom w:w="140" w:type="dxa"/>
              <w:right w:w="180" w:type="dxa"/>
            </w:tcMar>
          </w:tcPr>
          <w:p w:rsidR="0090126D" w:rsidRDefault="00DB4A61">
            <w:r>
              <w:rPr>
                <w:rFonts w:ascii="Times New Roman" w:hAnsi="Times New Roman"/>
                <w:b/>
              </w:rPr>
              <w:t xml:space="preserve">№ </w:t>
            </w:r>
            <w:proofErr w:type="spellStart"/>
            <w:r>
              <w:rPr>
                <w:rFonts w:ascii="Times New Roman" w:hAnsi="Times New Roman"/>
                <w:b/>
              </w:rPr>
              <w:t>события</w:t>
            </w:r>
            <w:proofErr w:type="spellEnd"/>
          </w:p>
        </w:tc>
        <w:tc>
          <w:tcPr>
            <w:tcW w:w="3230" w:type="dxa"/>
            <w:shd w:val="clear" w:color="auto" w:fill="EFEFEF"/>
            <w:tcMar>
              <w:top w:w="140" w:type="dxa"/>
              <w:left w:w="180" w:type="dxa"/>
              <w:bottom w:w="140" w:type="dxa"/>
              <w:right w:w="180" w:type="dxa"/>
            </w:tcMar>
          </w:tcPr>
          <w:p w:rsidR="0090126D" w:rsidRDefault="00DB4A61">
            <w:proofErr w:type="spellStart"/>
            <w:r>
              <w:rPr>
                <w:rFonts w:ascii="Times New Roman" w:hAnsi="Times New Roman"/>
                <w:b/>
              </w:rPr>
              <w:t>Идентификатор</w:t>
            </w:r>
            <w:proofErr w:type="spellEnd"/>
            <w:r>
              <w:rPr>
                <w:rFonts w:ascii="Times New Roman" w:hAnsi="Times New Roman"/>
                <w:b/>
              </w:rPr>
              <w:t xml:space="preserve"> в </w:t>
            </w:r>
            <w:proofErr w:type="spellStart"/>
            <w:r>
              <w:rPr>
                <w:rFonts w:ascii="Times New Roman" w:hAnsi="Times New Roman"/>
                <w:b/>
              </w:rPr>
              <w:t>коде</w:t>
            </w:r>
            <w:proofErr w:type="spellEnd"/>
          </w:p>
        </w:tc>
        <w:tc>
          <w:tcPr>
            <w:tcW w:w="3230" w:type="dxa"/>
            <w:shd w:val="clear" w:color="auto" w:fill="EFEFEF"/>
            <w:tcMar>
              <w:top w:w="140" w:type="dxa"/>
              <w:left w:w="180" w:type="dxa"/>
              <w:bottom w:w="140" w:type="dxa"/>
              <w:right w:w="180" w:type="dxa"/>
            </w:tcMar>
          </w:tcPr>
          <w:p w:rsidR="0090126D" w:rsidRDefault="00DB4A61">
            <w:proofErr w:type="spellStart"/>
            <w:r>
              <w:rPr>
                <w:rFonts w:ascii="Times New Roman" w:hAnsi="Times New Roman"/>
                <w:b/>
              </w:rPr>
              <w:t>Подробное</w:t>
            </w:r>
            <w:proofErr w:type="spellEnd"/>
            <w:r>
              <w:rPr>
                <w:rFonts w:ascii="Times New Roman" w:hAnsi="Times New Roman"/>
                <w:b/>
              </w:rPr>
              <w:t xml:space="preserve"> </w:t>
            </w:r>
            <w:proofErr w:type="spellStart"/>
            <w:r>
              <w:rPr>
                <w:rFonts w:ascii="Times New Roman" w:hAnsi="Times New Roman"/>
                <w:b/>
              </w:rPr>
              <w:t>описание</w:t>
            </w:r>
            <w:proofErr w:type="spellEnd"/>
            <w:r>
              <w:rPr>
                <w:rFonts w:ascii="Times New Roman" w:hAnsi="Times New Roman"/>
                <w:b/>
              </w:rPr>
              <w:t xml:space="preserve"> </w:t>
            </w:r>
            <w:proofErr w:type="spellStart"/>
            <w:r>
              <w:rPr>
                <w:rFonts w:ascii="Times New Roman" w:hAnsi="Times New Roman"/>
                <w:b/>
              </w:rPr>
              <w:t>выполняемого</w:t>
            </w:r>
            <w:proofErr w:type="spellEnd"/>
            <w:r>
              <w:rPr>
                <w:rFonts w:ascii="Times New Roman" w:hAnsi="Times New Roman"/>
                <w:b/>
              </w:rPr>
              <w:t xml:space="preserve"> </w:t>
            </w:r>
            <w:proofErr w:type="spellStart"/>
            <w:r>
              <w:rPr>
                <w:rFonts w:ascii="Times New Roman" w:hAnsi="Times New Roman"/>
                <w:b/>
              </w:rPr>
              <w:t>действия</w:t>
            </w:r>
            <w:proofErr w:type="spellEnd"/>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1</w:t>
            </w:r>
          </w:p>
        </w:tc>
        <w:tc>
          <w:tcPr>
            <w:tcW w:w="3230" w:type="dxa"/>
            <w:tcMar>
              <w:top w:w="140" w:type="dxa"/>
              <w:left w:w="180" w:type="dxa"/>
              <w:bottom w:w="140" w:type="dxa"/>
              <w:right w:w="180" w:type="dxa"/>
            </w:tcMar>
          </w:tcPr>
          <w:p w:rsidR="0090126D" w:rsidRDefault="00DB4A61">
            <w:r>
              <w:rPr>
                <w:rFonts w:ascii="Times New Roman" w:hAnsi="Times New Roman"/>
              </w:rPr>
              <w:t>Transaction.__</w:t>
            </w:r>
            <w:proofErr w:type="spellStart"/>
            <w:r>
              <w:rPr>
                <w:rFonts w:ascii="Times New Roman" w:hAnsi="Times New Roman"/>
              </w:rPr>
              <w:t>init</w:t>
            </w:r>
            <w:proofErr w:type="spellEnd"/>
            <w:r>
              <w:rPr>
                <w:rFonts w:ascii="Times New Roman" w:hAnsi="Times New Roman"/>
              </w:rPr>
              <w:t>__</w:t>
            </w:r>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Инициализация экземпляра структуры финансовой операции (дата, категория, сумма, тип).</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2</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w:t>
            </w:r>
            <w:proofErr w:type="spellEnd"/>
            <w:r>
              <w:rPr>
                <w:rFonts w:ascii="Times New Roman" w:hAnsi="Times New Roman"/>
              </w:rPr>
              <w:t>.__</w:t>
            </w:r>
            <w:proofErr w:type="spellStart"/>
            <w:r>
              <w:rPr>
                <w:rFonts w:ascii="Times New Roman" w:hAnsi="Times New Roman"/>
              </w:rPr>
              <w:t>init</w:t>
            </w:r>
            <w:proofErr w:type="spellEnd"/>
            <w:r>
              <w:rPr>
                <w:rFonts w:ascii="Times New Roman" w:hAnsi="Times New Roman"/>
              </w:rPr>
              <w:t>__</w:t>
            </w:r>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Создание экземпляра ядра системы, определение дефолтных категорий расходов и жестких лимитов.</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3</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w:t>
            </w:r>
            <w:proofErr w:type="spellEnd"/>
            <w:r>
              <w:rPr>
                <w:rFonts w:ascii="Times New Roman" w:hAnsi="Times New Roman"/>
              </w:rPr>
              <w:t>._</w:t>
            </w:r>
            <w:proofErr w:type="spellStart"/>
            <w:r>
              <w:rPr>
                <w:rFonts w:ascii="Times New Roman" w:hAnsi="Times New Roman"/>
              </w:rPr>
              <w:t>seed_transactions</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Внутреннее автоматическое наполнение массива транзакций псевдослучайными историческими данными за 5 месяцев.</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4</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BudgetEngine.monthly_totals</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Расчет агрегированных финансовых показателей (доходы, расходы, чистый баланс) за выбранный месяц.</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5</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BudgetEngine.add_transaction</w:t>
            </w:r>
            <w:proofErr w:type="spellEnd"/>
          </w:p>
        </w:tc>
        <w:tc>
          <w:tcPr>
            <w:tcW w:w="3230" w:type="dxa"/>
            <w:tcMar>
              <w:top w:w="140" w:type="dxa"/>
              <w:left w:w="180" w:type="dxa"/>
              <w:bottom w:w="140" w:type="dxa"/>
              <w:right w:w="180" w:type="dxa"/>
            </w:tcMar>
          </w:tcPr>
          <w:p w:rsidR="0090126D" w:rsidRPr="002F0059" w:rsidRDefault="00DB4A61">
            <w:pPr>
              <w:rPr>
                <w:lang w:val="ru-RU"/>
              </w:rPr>
            </w:pPr>
            <w:proofErr w:type="spellStart"/>
            <w:r w:rsidRPr="002F0059">
              <w:rPr>
                <w:rFonts w:ascii="Times New Roman" w:hAnsi="Times New Roman"/>
                <w:lang w:val="ru-RU"/>
              </w:rPr>
              <w:t>Валидация</w:t>
            </w:r>
            <w:proofErr w:type="spellEnd"/>
            <w:r w:rsidRPr="002F0059">
              <w:rPr>
                <w:rFonts w:ascii="Times New Roman" w:hAnsi="Times New Roman"/>
                <w:lang w:val="ru-RU"/>
              </w:rPr>
              <w:t xml:space="preserve"> введенной суммы, создание нового объекта </w:t>
            </w:r>
            <w:r>
              <w:rPr>
                <w:rFonts w:ascii="Times New Roman" w:hAnsi="Times New Roman"/>
              </w:rPr>
              <w:t>Transaction</w:t>
            </w:r>
            <w:r w:rsidRPr="002F0059">
              <w:rPr>
                <w:rFonts w:ascii="Times New Roman" w:hAnsi="Times New Roman"/>
                <w:lang w:val="ru-RU"/>
              </w:rPr>
              <w:t xml:space="preserve"> и добавление его в динамический массив.</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6</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BudgetEngine.expenses_by_category</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Группировка всех расходных транзакций за указанный месяц по уникальным текстовым ключам категорий.</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lastRenderedPageBreak/>
              <w:t>7</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BudgetEngine.average_spend_last_months</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Вычисление среднего расхода по конкретной категории за прошедшие периоды для выявления базовой нормы трат.</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8</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BudgetEngine.what_if_projection</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Математическое моделирование накоплений: умножение процента экономии на средний расход и на горизонт планирования.</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9</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BudgetEngine.anti_crisis_plan</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Экстраполяция текущих трат до конца месяца, сравнение с лимитом, расчет процента урезания бюджета.</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10</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w:t>
            </w:r>
            <w:proofErr w:type="spellEnd"/>
            <w:r>
              <w:rPr>
                <w:rFonts w:ascii="Times New Roman" w:hAnsi="Times New Roman"/>
              </w:rPr>
              <w:t>._</w:t>
            </w:r>
            <w:proofErr w:type="spellStart"/>
            <w:r>
              <w:rPr>
                <w:rFonts w:ascii="Times New Roman" w:hAnsi="Times New Roman"/>
              </w:rPr>
              <w:t>register_pdf_font</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Сканирование каталогов операционной системы на наличие </w:t>
            </w:r>
            <w:r>
              <w:rPr>
                <w:rFonts w:ascii="Times New Roman" w:hAnsi="Times New Roman"/>
              </w:rPr>
              <w:t>TTF</w:t>
            </w:r>
            <w:r w:rsidRPr="002F0059">
              <w:rPr>
                <w:rFonts w:ascii="Times New Roman" w:hAnsi="Times New Roman"/>
                <w:lang w:val="ru-RU"/>
              </w:rPr>
              <w:t xml:space="preserve">-файлов кириллицы и их регистрация в </w:t>
            </w:r>
            <w:proofErr w:type="spellStart"/>
            <w:r>
              <w:rPr>
                <w:rFonts w:ascii="Times New Roman" w:hAnsi="Times New Roman"/>
              </w:rPr>
              <w:t>ReportLab</w:t>
            </w:r>
            <w:proofErr w:type="spellEnd"/>
            <w:r w:rsidRPr="002F0059">
              <w:rPr>
                <w:rFonts w:ascii="Times New Roman" w:hAnsi="Times New Roman"/>
                <w:lang w:val="ru-RU"/>
              </w:rPr>
              <w:t>.</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11</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BudgetEngine.export_pdf</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Потоковое формирование векторного </w:t>
            </w:r>
            <w:r>
              <w:rPr>
                <w:rFonts w:ascii="Times New Roman" w:hAnsi="Times New Roman"/>
              </w:rPr>
              <w:t>PDF</w:t>
            </w:r>
            <w:r w:rsidRPr="002F0059">
              <w:rPr>
                <w:rFonts w:ascii="Times New Roman" w:hAnsi="Times New Roman"/>
                <w:lang w:val="ru-RU"/>
              </w:rPr>
              <w:t xml:space="preserve">-документа, </w:t>
            </w:r>
            <w:proofErr w:type="spellStart"/>
            <w:r w:rsidRPr="002F0059">
              <w:rPr>
                <w:rFonts w:ascii="Times New Roman" w:hAnsi="Times New Roman"/>
                <w:lang w:val="ru-RU"/>
              </w:rPr>
              <w:t>отрисовка</w:t>
            </w:r>
            <w:proofErr w:type="spellEnd"/>
            <w:r w:rsidRPr="002F0059">
              <w:rPr>
                <w:rFonts w:ascii="Times New Roman" w:hAnsi="Times New Roman"/>
                <w:lang w:val="ru-RU"/>
              </w:rPr>
              <w:t xml:space="preserve"> таблиц аналитики, запись файла на диск.</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12</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WebBridge</w:t>
            </w:r>
            <w:proofErr w:type="spellEnd"/>
            <w:r>
              <w:rPr>
                <w:rFonts w:ascii="Times New Roman" w:hAnsi="Times New Roman"/>
              </w:rPr>
              <w:t>.__</w:t>
            </w:r>
            <w:proofErr w:type="spellStart"/>
            <w:r>
              <w:rPr>
                <w:rFonts w:ascii="Times New Roman" w:hAnsi="Times New Roman"/>
              </w:rPr>
              <w:t>init</w:t>
            </w:r>
            <w:proofErr w:type="spellEnd"/>
            <w:r>
              <w:rPr>
                <w:rFonts w:ascii="Times New Roman" w:hAnsi="Times New Roman"/>
              </w:rPr>
              <w:t>__</w:t>
            </w:r>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Связывание экземпляра ядра </w:t>
            </w:r>
            <w:proofErr w:type="spellStart"/>
            <w:r>
              <w:rPr>
                <w:rFonts w:ascii="Times New Roman" w:hAnsi="Times New Roman"/>
              </w:rPr>
              <w:t>BudgetEngine</w:t>
            </w:r>
            <w:proofErr w:type="spellEnd"/>
            <w:r w:rsidRPr="002F0059">
              <w:rPr>
                <w:rFonts w:ascii="Times New Roman" w:hAnsi="Times New Roman"/>
                <w:lang w:val="ru-RU"/>
              </w:rPr>
              <w:t xml:space="preserve"> и главного окна </w:t>
            </w:r>
            <w:proofErr w:type="spellStart"/>
            <w:r>
              <w:rPr>
                <w:rFonts w:ascii="Times New Roman" w:hAnsi="Times New Roman"/>
              </w:rPr>
              <w:t>QMainWindow</w:t>
            </w:r>
            <w:proofErr w:type="spellEnd"/>
            <w:r w:rsidRPr="002F0059">
              <w:rPr>
                <w:rFonts w:ascii="Times New Roman" w:hAnsi="Times New Roman"/>
                <w:lang w:val="ru-RU"/>
              </w:rPr>
              <w:t xml:space="preserve"> в единый контекст управления.</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13</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WebBridge.getInitialData</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Асинхронный слот: </w:t>
            </w:r>
            <w:proofErr w:type="spellStart"/>
            <w:r w:rsidRPr="002F0059">
              <w:rPr>
                <w:rFonts w:ascii="Times New Roman" w:hAnsi="Times New Roman"/>
                <w:lang w:val="ru-RU"/>
              </w:rPr>
              <w:t>сериализация</w:t>
            </w:r>
            <w:proofErr w:type="spellEnd"/>
            <w:r w:rsidRPr="002F0059">
              <w:rPr>
                <w:rFonts w:ascii="Times New Roman" w:hAnsi="Times New Roman"/>
                <w:lang w:val="ru-RU"/>
              </w:rPr>
              <w:t xml:space="preserve"> текущего финансового состояния в </w:t>
            </w:r>
            <w:r>
              <w:rPr>
                <w:rFonts w:ascii="Times New Roman" w:hAnsi="Times New Roman"/>
              </w:rPr>
              <w:t>JSON</w:t>
            </w:r>
            <w:r w:rsidRPr="002F0059">
              <w:rPr>
                <w:rFonts w:ascii="Times New Roman" w:hAnsi="Times New Roman"/>
                <w:lang w:val="ru-RU"/>
              </w:rPr>
              <w:t xml:space="preserve">-строку для </w:t>
            </w:r>
            <w:proofErr w:type="gramStart"/>
            <w:r w:rsidRPr="002F0059">
              <w:rPr>
                <w:rFonts w:ascii="Times New Roman" w:hAnsi="Times New Roman"/>
                <w:lang w:val="ru-RU"/>
              </w:rPr>
              <w:lastRenderedPageBreak/>
              <w:t>первоначальной</w:t>
            </w:r>
            <w:proofErr w:type="gramEnd"/>
            <w:r w:rsidRPr="002F0059">
              <w:rPr>
                <w:rFonts w:ascii="Times New Roman" w:hAnsi="Times New Roman"/>
                <w:lang w:val="ru-RU"/>
              </w:rPr>
              <w:t xml:space="preserve"> </w:t>
            </w:r>
            <w:proofErr w:type="spellStart"/>
            <w:r w:rsidRPr="002F0059">
              <w:rPr>
                <w:rFonts w:ascii="Times New Roman" w:hAnsi="Times New Roman"/>
                <w:lang w:val="ru-RU"/>
              </w:rPr>
              <w:t>отрисовки</w:t>
            </w:r>
            <w:proofErr w:type="spellEnd"/>
            <w:r w:rsidRPr="002F0059">
              <w:rPr>
                <w:rFonts w:ascii="Times New Roman" w:hAnsi="Times New Roman"/>
                <w:lang w:val="ru-RU"/>
              </w:rPr>
              <w:t xml:space="preserve"> </w:t>
            </w:r>
            <w:proofErr w:type="spellStart"/>
            <w:r w:rsidRPr="002F0059">
              <w:rPr>
                <w:rFonts w:ascii="Times New Roman" w:hAnsi="Times New Roman"/>
                <w:lang w:val="ru-RU"/>
              </w:rPr>
              <w:t>фронтенда</w:t>
            </w:r>
            <w:proofErr w:type="spellEnd"/>
            <w:r w:rsidRPr="002F0059">
              <w:rPr>
                <w:rFonts w:ascii="Times New Roman" w:hAnsi="Times New Roman"/>
                <w:lang w:val="ru-RU"/>
              </w:rPr>
              <w:t>.</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lastRenderedPageBreak/>
              <w:t>14</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WebBridge.addTransaction</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Асинхронный слот: обертка над </w:t>
            </w:r>
            <w:r>
              <w:rPr>
                <w:rFonts w:ascii="Times New Roman" w:hAnsi="Times New Roman"/>
              </w:rPr>
              <w:t>add</w:t>
            </w:r>
            <w:r w:rsidRPr="002F0059">
              <w:rPr>
                <w:rFonts w:ascii="Times New Roman" w:hAnsi="Times New Roman"/>
                <w:lang w:val="ru-RU"/>
              </w:rPr>
              <w:t>_</w:t>
            </w:r>
            <w:r>
              <w:rPr>
                <w:rFonts w:ascii="Times New Roman" w:hAnsi="Times New Roman"/>
              </w:rPr>
              <w:t>transaction</w:t>
            </w:r>
            <w:r w:rsidRPr="002F0059">
              <w:rPr>
                <w:rFonts w:ascii="Times New Roman" w:hAnsi="Times New Roman"/>
                <w:lang w:val="ru-RU"/>
              </w:rPr>
              <w:t xml:space="preserve"> с перехватом исключений </w:t>
            </w:r>
            <w:proofErr w:type="spellStart"/>
            <w:r>
              <w:rPr>
                <w:rFonts w:ascii="Times New Roman" w:hAnsi="Times New Roman"/>
              </w:rPr>
              <w:t>ValueError</w:t>
            </w:r>
            <w:proofErr w:type="spellEnd"/>
            <w:r w:rsidRPr="002F0059">
              <w:rPr>
                <w:rFonts w:ascii="Times New Roman" w:hAnsi="Times New Roman"/>
                <w:lang w:val="ru-RU"/>
              </w:rPr>
              <w:t xml:space="preserve"> и возвратом статуса </w:t>
            </w:r>
            <w:r>
              <w:rPr>
                <w:rFonts w:ascii="Times New Roman" w:hAnsi="Times New Roman"/>
              </w:rPr>
              <w:t>ok</w:t>
            </w:r>
            <w:r w:rsidRPr="002F0059">
              <w:rPr>
                <w:rFonts w:ascii="Times New Roman" w:hAnsi="Times New Roman"/>
                <w:lang w:val="ru-RU"/>
              </w:rPr>
              <w:t>/</w:t>
            </w:r>
            <w:r>
              <w:rPr>
                <w:rFonts w:ascii="Times New Roman" w:hAnsi="Times New Roman"/>
              </w:rPr>
              <w:t>error</w:t>
            </w:r>
            <w:r w:rsidRPr="002F0059">
              <w:rPr>
                <w:rFonts w:ascii="Times New Roman" w:hAnsi="Times New Roman"/>
                <w:lang w:val="ru-RU"/>
              </w:rPr>
              <w:t xml:space="preserve"> в формате </w:t>
            </w:r>
            <w:r>
              <w:rPr>
                <w:rFonts w:ascii="Times New Roman" w:hAnsi="Times New Roman"/>
              </w:rPr>
              <w:t>JSON</w:t>
            </w:r>
            <w:r w:rsidRPr="002F0059">
              <w:rPr>
                <w:rFonts w:ascii="Times New Roman" w:hAnsi="Times New Roman"/>
                <w:lang w:val="ru-RU"/>
              </w:rPr>
              <w:t>.</w:t>
            </w:r>
          </w:p>
        </w:tc>
      </w:tr>
      <w:tr w:rsidR="0090126D" w:rsidRPr="00C740E3">
        <w:trPr>
          <w:jc w:val="center"/>
        </w:trPr>
        <w:tc>
          <w:tcPr>
            <w:tcW w:w="3230" w:type="dxa"/>
            <w:tcMar>
              <w:top w:w="140" w:type="dxa"/>
              <w:left w:w="180" w:type="dxa"/>
              <w:bottom w:w="140" w:type="dxa"/>
              <w:right w:w="180" w:type="dxa"/>
            </w:tcMar>
          </w:tcPr>
          <w:p w:rsidR="0090126D" w:rsidRDefault="00DB4A61">
            <w:r>
              <w:rPr>
                <w:rFonts w:ascii="Times New Roman" w:hAnsi="Times New Roman"/>
              </w:rPr>
              <w:t>15</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WebBridge.resetAllData</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Асинхронный слот: полная очистка оперативной памяти от транзакций и возврат подтверждения успешного сброса.</w:t>
            </w:r>
          </w:p>
        </w:tc>
      </w:tr>
      <w:tr w:rsidR="0090126D" w:rsidRPr="00C740E3">
        <w:trPr>
          <w:trHeight w:val="840"/>
          <w:jc w:val="center"/>
        </w:trPr>
        <w:tc>
          <w:tcPr>
            <w:tcW w:w="3230" w:type="dxa"/>
            <w:tcMar>
              <w:top w:w="140" w:type="dxa"/>
              <w:left w:w="180" w:type="dxa"/>
              <w:bottom w:w="140" w:type="dxa"/>
              <w:right w:w="180" w:type="dxa"/>
            </w:tcMar>
          </w:tcPr>
          <w:p w:rsidR="0090126D" w:rsidRDefault="00DB4A61">
            <w:r>
              <w:rPr>
                <w:rFonts w:ascii="Times New Roman" w:hAnsi="Times New Roman"/>
              </w:rPr>
              <w:t>16</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WebBridge.exportPdf</w:t>
            </w:r>
            <w:proofErr w:type="spellEnd"/>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Асинхронный слот: инициализация </w:t>
            </w:r>
            <w:proofErr w:type="spellStart"/>
            <w:r>
              <w:rPr>
                <w:rFonts w:ascii="Times New Roman" w:hAnsi="Times New Roman"/>
              </w:rPr>
              <w:t>QFileDialog</w:t>
            </w:r>
            <w:proofErr w:type="spellEnd"/>
            <w:r w:rsidRPr="002F0059">
              <w:rPr>
                <w:rFonts w:ascii="Times New Roman" w:hAnsi="Times New Roman"/>
                <w:lang w:val="ru-RU"/>
              </w:rPr>
              <w:t xml:space="preserve"> в главном потоке ОС, получение пути сохранения и запуск экспорта.</w:t>
            </w:r>
          </w:p>
        </w:tc>
      </w:tr>
      <w:tr w:rsidR="0090126D" w:rsidRPr="00C740E3">
        <w:trPr>
          <w:trHeight w:val="1207"/>
          <w:jc w:val="center"/>
        </w:trPr>
        <w:tc>
          <w:tcPr>
            <w:tcW w:w="3230" w:type="dxa"/>
            <w:tcMar>
              <w:top w:w="140" w:type="dxa"/>
              <w:left w:w="180" w:type="dxa"/>
              <w:bottom w:w="140" w:type="dxa"/>
              <w:right w:w="180" w:type="dxa"/>
            </w:tcMar>
          </w:tcPr>
          <w:p w:rsidR="0090126D" w:rsidRDefault="00DB4A61">
            <w:r>
              <w:rPr>
                <w:rFonts w:ascii="Times New Roman" w:hAnsi="Times New Roman"/>
              </w:rPr>
              <w:t>17</w:t>
            </w:r>
          </w:p>
        </w:tc>
        <w:tc>
          <w:tcPr>
            <w:tcW w:w="3230" w:type="dxa"/>
            <w:tcMar>
              <w:top w:w="140" w:type="dxa"/>
              <w:left w:w="180" w:type="dxa"/>
              <w:bottom w:w="140" w:type="dxa"/>
              <w:right w:w="180" w:type="dxa"/>
            </w:tcMar>
          </w:tcPr>
          <w:p w:rsidR="0090126D" w:rsidRDefault="00DB4A61">
            <w:proofErr w:type="spellStart"/>
            <w:r>
              <w:rPr>
                <w:rFonts w:ascii="Times New Roman" w:hAnsi="Times New Roman"/>
              </w:rPr>
              <w:t>MainWindow</w:t>
            </w:r>
            <w:proofErr w:type="spellEnd"/>
            <w:r>
              <w:rPr>
                <w:rFonts w:ascii="Times New Roman" w:hAnsi="Times New Roman"/>
              </w:rPr>
              <w:t>.__</w:t>
            </w:r>
            <w:proofErr w:type="spellStart"/>
            <w:r>
              <w:rPr>
                <w:rFonts w:ascii="Times New Roman" w:hAnsi="Times New Roman"/>
              </w:rPr>
              <w:t>init</w:t>
            </w:r>
            <w:proofErr w:type="spellEnd"/>
            <w:r>
              <w:rPr>
                <w:rFonts w:ascii="Times New Roman" w:hAnsi="Times New Roman"/>
              </w:rPr>
              <w:t>__</w:t>
            </w:r>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Конструктор главного окна: настройка размеров окна, создание экземпляра </w:t>
            </w:r>
            <w:proofErr w:type="spellStart"/>
            <w:r>
              <w:rPr>
                <w:rFonts w:ascii="Times New Roman" w:hAnsi="Times New Roman"/>
              </w:rPr>
              <w:t>QWebEngineView</w:t>
            </w:r>
            <w:proofErr w:type="spellEnd"/>
            <w:r w:rsidRPr="002F0059">
              <w:rPr>
                <w:rFonts w:ascii="Times New Roman" w:hAnsi="Times New Roman"/>
                <w:lang w:val="ru-RU"/>
              </w:rPr>
              <w:t xml:space="preserve"> и интеграция </w:t>
            </w:r>
            <w:proofErr w:type="spellStart"/>
            <w:r>
              <w:rPr>
                <w:rFonts w:ascii="Times New Roman" w:hAnsi="Times New Roman"/>
              </w:rPr>
              <w:t>QWebChannel</w:t>
            </w:r>
            <w:proofErr w:type="spellEnd"/>
            <w:r w:rsidRPr="002F0059">
              <w:rPr>
                <w:rFonts w:ascii="Times New Roman" w:hAnsi="Times New Roman"/>
                <w:lang w:val="ru-RU"/>
              </w:rPr>
              <w:t>.</w:t>
            </w:r>
          </w:p>
        </w:tc>
      </w:tr>
      <w:tr w:rsidR="0090126D" w:rsidRPr="00C740E3">
        <w:trPr>
          <w:trHeight w:val="1092"/>
          <w:jc w:val="center"/>
        </w:trPr>
        <w:tc>
          <w:tcPr>
            <w:tcW w:w="3230" w:type="dxa"/>
            <w:tcMar>
              <w:top w:w="140" w:type="dxa"/>
              <w:left w:w="180" w:type="dxa"/>
              <w:bottom w:w="140" w:type="dxa"/>
              <w:right w:w="180" w:type="dxa"/>
            </w:tcMar>
          </w:tcPr>
          <w:p w:rsidR="0090126D" w:rsidRDefault="00DB4A61">
            <w:r>
              <w:rPr>
                <w:rFonts w:ascii="Times New Roman" w:hAnsi="Times New Roman"/>
              </w:rPr>
              <w:t>18</w:t>
            </w:r>
          </w:p>
        </w:tc>
        <w:tc>
          <w:tcPr>
            <w:tcW w:w="3230" w:type="dxa"/>
            <w:tcMar>
              <w:top w:w="140" w:type="dxa"/>
              <w:left w:w="180" w:type="dxa"/>
              <w:bottom w:w="140" w:type="dxa"/>
              <w:right w:w="180" w:type="dxa"/>
            </w:tcMar>
          </w:tcPr>
          <w:p w:rsidR="0090126D" w:rsidRDefault="00DB4A61">
            <w:r>
              <w:rPr>
                <w:rFonts w:ascii="Times New Roman" w:hAnsi="Times New Roman"/>
              </w:rPr>
              <w:t>main</w:t>
            </w:r>
          </w:p>
        </w:tc>
        <w:tc>
          <w:tcPr>
            <w:tcW w:w="3230"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Главная точка входа в процесс приложения: инициализация </w:t>
            </w:r>
            <w:proofErr w:type="spellStart"/>
            <w:r>
              <w:rPr>
                <w:rFonts w:ascii="Times New Roman" w:hAnsi="Times New Roman"/>
              </w:rPr>
              <w:t>QApplication</w:t>
            </w:r>
            <w:proofErr w:type="spellEnd"/>
            <w:r w:rsidRPr="002F0059">
              <w:rPr>
                <w:rFonts w:ascii="Times New Roman" w:hAnsi="Times New Roman"/>
                <w:lang w:val="ru-RU"/>
              </w:rPr>
              <w:t xml:space="preserve">, применение стиля </w:t>
            </w:r>
            <w:r>
              <w:rPr>
                <w:rFonts w:ascii="Times New Roman" w:hAnsi="Times New Roman"/>
              </w:rPr>
              <w:t>Fusion</w:t>
            </w:r>
            <w:r w:rsidRPr="002F0059">
              <w:rPr>
                <w:rFonts w:ascii="Times New Roman" w:hAnsi="Times New Roman"/>
                <w:lang w:val="ru-RU"/>
              </w:rPr>
              <w:t xml:space="preserve">, запуск цикла обработки событий </w:t>
            </w:r>
            <w:proofErr w:type="spellStart"/>
            <w:r>
              <w:rPr>
                <w:rFonts w:ascii="Times New Roman" w:hAnsi="Times New Roman"/>
              </w:rPr>
              <w:t>Qt</w:t>
            </w:r>
            <w:proofErr w:type="spellEnd"/>
            <w:r w:rsidRPr="002F0059">
              <w:rPr>
                <w:rFonts w:ascii="Times New Roman" w:hAnsi="Times New Roman"/>
                <w:lang w:val="ru-RU"/>
              </w:rPr>
              <w:t>.</w:t>
            </w:r>
          </w:p>
        </w:tc>
      </w:tr>
    </w:tbl>
    <w:p w:rsidR="0090126D" w:rsidRPr="002F0059" w:rsidRDefault="0090126D">
      <w:pPr>
        <w:spacing w:before="360" w:after="160"/>
        <w:rPr>
          <w:rFonts w:ascii="Times New Roman" w:hAnsi="Times New Roman"/>
          <w:b/>
          <w:sz w:val="32"/>
          <w:lang w:val="ru-RU"/>
        </w:rPr>
      </w:pPr>
    </w:p>
    <w:p w:rsidR="002F0059" w:rsidRPr="002F0059" w:rsidRDefault="002F0059" w:rsidP="002F0059">
      <w:pPr>
        <w:keepNext/>
        <w:spacing w:before="360" w:after="160"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32"/>
          <w:szCs w:val="32"/>
          <w:lang w:val="ru-RU" w:eastAsia="ru-RU"/>
        </w:rPr>
        <w:lastRenderedPageBreak/>
        <w:t>5. ПЕРЕЧЕНЬ И НУМЕРАЦИЯ ВХОДНЫХ ПЕРЕМЕННЫХ</w:t>
      </w:r>
    </w:p>
    <w:p w:rsidR="002F0059" w:rsidRPr="002F0059" w:rsidRDefault="002F0059" w:rsidP="002F0059">
      <w:pPr>
        <w:spacing w:after="120" w:line="240" w:lineRule="auto"/>
        <w:ind w:firstLine="720"/>
        <w:jc w:val="both"/>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Входные переменные программы разделяются на параметры, поступающие от действий пользователя через веб-формы, и конфигурационные параметры, используемые внутренними методами при расчетах.</w:t>
      </w:r>
    </w:p>
    <w:tbl>
      <w:tblPr>
        <w:tblW w:w="0" w:type="auto"/>
        <w:jc w:val="center"/>
        <w:tblCellSpacing w:w="0" w:type="dxa"/>
        <w:tblBorders>
          <w:top w:val="single" w:sz="4" w:space="0" w:color="B3B3B3"/>
          <w:left w:val="single" w:sz="4" w:space="0" w:color="B3B3B3"/>
          <w:bottom w:val="single" w:sz="4" w:space="0" w:color="B3B3B3"/>
          <w:right w:val="single" w:sz="4" w:space="0" w:color="B3B3B3"/>
          <w:insideH w:val="single" w:sz="4" w:space="0" w:color="B3B3B3"/>
          <w:insideV w:val="single" w:sz="4" w:space="0" w:color="B3B3B3"/>
        </w:tblBorders>
        <w:tblLook w:val="04A0" w:firstRow="1" w:lastRow="0" w:firstColumn="1" w:lastColumn="0" w:noHBand="0" w:noVBand="1"/>
      </w:tblPr>
      <w:tblGrid>
        <w:gridCol w:w="2341"/>
        <w:gridCol w:w="2388"/>
        <w:gridCol w:w="2372"/>
        <w:gridCol w:w="2970"/>
      </w:tblGrid>
      <w:tr w:rsidR="002F0059" w:rsidRPr="002F0059"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w:t>
            </w:r>
          </w:p>
        </w:tc>
        <w:tc>
          <w:tcPr>
            <w:tcW w:w="2423"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Имя в коде</w:t>
            </w:r>
          </w:p>
        </w:tc>
        <w:tc>
          <w:tcPr>
            <w:tcW w:w="2423"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Тип данных</w:t>
            </w:r>
          </w:p>
        </w:tc>
        <w:tc>
          <w:tcPr>
            <w:tcW w:w="2758"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Функциональное назначение переменной</w:t>
            </w:r>
          </w:p>
        </w:tc>
      </w:tr>
      <w:tr w:rsidR="002F0059" w:rsidRPr="00C740E3"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1</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kind</w:t>
            </w:r>
            <w:proofErr w:type="spellEnd"/>
            <w:r w:rsidRPr="002F0059">
              <w:rPr>
                <w:rFonts w:ascii="Times New Roman" w:eastAsia="Times New Roman" w:hAnsi="Times New Roman" w:cs="Times New Roman"/>
                <w:color w:val="000000"/>
                <w:sz w:val="28"/>
                <w:szCs w:val="28"/>
                <w:lang w:val="ru-RU" w:eastAsia="ru-RU"/>
              </w:rPr>
              <w:t xml:space="preserve"> / </w:t>
            </w:r>
            <w:proofErr w:type="spellStart"/>
            <w:r w:rsidRPr="002F0059">
              <w:rPr>
                <w:rFonts w:ascii="Times New Roman" w:eastAsia="Times New Roman" w:hAnsi="Times New Roman" w:cs="Times New Roman"/>
                <w:color w:val="000000"/>
                <w:sz w:val="28"/>
                <w:szCs w:val="28"/>
                <w:lang w:val="ru-RU" w:eastAsia="ru-RU"/>
              </w:rPr>
              <w:t>tx_type</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str</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Тип транзакции. Принимает строго значения &amp;</w:t>
            </w:r>
            <w:proofErr w:type="spellStart"/>
            <w:r w:rsidRPr="002F0059">
              <w:rPr>
                <w:rFonts w:ascii="Times New Roman" w:eastAsia="Times New Roman" w:hAnsi="Times New Roman" w:cs="Times New Roman"/>
                <w:color w:val="000000"/>
                <w:sz w:val="28"/>
                <w:szCs w:val="28"/>
                <w:lang w:val="ru-RU" w:eastAsia="ru-RU"/>
              </w:rPr>
              <w:t>apos;income&amp;apos</w:t>
            </w:r>
            <w:proofErr w:type="spellEnd"/>
            <w:r w:rsidRPr="002F0059">
              <w:rPr>
                <w:rFonts w:ascii="Times New Roman" w:eastAsia="Times New Roman" w:hAnsi="Times New Roman" w:cs="Times New Roman"/>
                <w:color w:val="000000"/>
                <w:sz w:val="28"/>
                <w:szCs w:val="28"/>
                <w:lang w:val="ru-RU" w:eastAsia="ru-RU"/>
              </w:rPr>
              <w:t>; или &amp;</w:t>
            </w:r>
            <w:proofErr w:type="spellStart"/>
            <w:r w:rsidRPr="002F0059">
              <w:rPr>
                <w:rFonts w:ascii="Times New Roman" w:eastAsia="Times New Roman" w:hAnsi="Times New Roman" w:cs="Times New Roman"/>
                <w:color w:val="000000"/>
                <w:sz w:val="28"/>
                <w:szCs w:val="28"/>
                <w:lang w:val="ru-RU" w:eastAsia="ru-RU"/>
              </w:rPr>
              <w:t>apos;expense&amp;apos</w:t>
            </w:r>
            <w:proofErr w:type="spellEnd"/>
            <w:r w:rsidRPr="002F0059">
              <w:rPr>
                <w:rFonts w:ascii="Times New Roman" w:eastAsia="Times New Roman" w:hAnsi="Times New Roman" w:cs="Times New Roman"/>
                <w:color w:val="000000"/>
                <w:sz w:val="28"/>
                <w:szCs w:val="28"/>
                <w:lang w:val="ru-RU" w:eastAsia="ru-RU"/>
              </w:rPr>
              <w:t>;.</w:t>
            </w:r>
          </w:p>
        </w:tc>
      </w:tr>
      <w:tr w:rsidR="002F0059" w:rsidRPr="002F0059"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2</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amount</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float</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 xml:space="preserve">Сумма финансовой операции в денежных единицах. </w:t>
            </w:r>
            <w:proofErr w:type="spellStart"/>
            <w:r w:rsidRPr="002F0059">
              <w:rPr>
                <w:rFonts w:ascii="Times New Roman" w:eastAsia="Times New Roman" w:hAnsi="Times New Roman" w:cs="Times New Roman"/>
                <w:color w:val="000000"/>
                <w:sz w:val="28"/>
                <w:szCs w:val="28"/>
                <w:lang w:val="ru-RU" w:eastAsia="ru-RU"/>
              </w:rPr>
              <w:t>Валидируется</w:t>
            </w:r>
            <w:proofErr w:type="spellEnd"/>
            <w:r w:rsidRPr="002F0059">
              <w:rPr>
                <w:rFonts w:ascii="Times New Roman" w:eastAsia="Times New Roman" w:hAnsi="Times New Roman" w:cs="Times New Roman"/>
                <w:color w:val="000000"/>
                <w:sz w:val="28"/>
                <w:szCs w:val="28"/>
                <w:lang w:val="ru-RU" w:eastAsia="ru-RU"/>
              </w:rPr>
              <w:t xml:space="preserve"> на значение &gt; 0.</w:t>
            </w:r>
          </w:p>
        </w:tc>
      </w:tr>
      <w:tr w:rsidR="002F0059" w:rsidRPr="00C740E3"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3</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category</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str</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Текстовое название статьи расходов, привязанное к предопределенному списку.</w:t>
            </w:r>
          </w:p>
        </w:tc>
      </w:tr>
      <w:tr w:rsidR="002F0059" w:rsidRPr="00C740E3"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4</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year</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int</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Календарный год, используемый в качестве фильтра для агрегации данных.</w:t>
            </w:r>
          </w:p>
        </w:tc>
      </w:tr>
      <w:tr w:rsidR="002F0059" w:rsidRPr="00C740E3" w:rsidTr="002F0059">
        <w:trPr>
          <w:trHeight w:val="803"/>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5</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month</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int</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Порядковый номер календарного месяца (от 1 до 12) для расчета метрик.</w:t>
            </w:r>
          </w:p>
        </w:tc>
      </w:tr>
      <w:tr w:rsidR="002F0059" w:rsidRPr="00C740E3"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lastRenderedPageBreak/>
              <w:t>6</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cut_percent</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float</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Процент планируемого сокращения расходов в симуляторе &amp;</w:t>
            </w:r>
            <w:proofErr w:type="spellStart"/>
            <w:r w:rsidRPr="002F0059">
              <w:rPr>
                <w:rFonts w:ascii="Times New Roman" w:eastAsia="Times New Roman" w:hAnsi="Times New Roman" w:cs="Times New Roman"/>
                <w:color w:val="000000"/>
                <w:sz w:val="28"/>
                <w:szCs w:val="28"/>
                <w:lang w:val="ru-RU" w:eastAsia="ru-RU"/>
              </w:rPr>
              <w:t>apos;What-If&amp;apos</w:t>
            </w:r>
            <w:proofErr w:type="spellEnd"/>
            <w:r w:rsidRPr="002F0059">
              <w:rPr>
                <w:rFonts w:ascii="Times New Roman" w:eastAsia="Times New Roman" w:hAnsi="Times New Roman" w:cs="Times New Roman"/>
                <w:color w:val="000000"/>
                <w:sz w:val="28"/>
                <w:szCs w:val="28"/>
                <w:lang w:val="ru-RU" w:eastAsia="ru-RU"/>
              </w:rPr>
              <w:t>;.</w:t>
            </w:r>
          </w:p>
        </w:tc>
      </w:tr>
      <w:tr w:rsidR="002F0059" w:rsidRPr="00C740E3"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7</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months</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int</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Горизонт планирования (количество месяцев) для расчета будущей экономии.</w:t>
            </w:r>
          </w:p>
        </w:tc>
      </w:tr>
      <w:tr w:rsidR="002F0059" w:rsidRPr="00C740E3" w:rsidTr="002F0059">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8</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target_path</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str</w:t>
            </w:r>
            <w:proofErr w:type="spellEnd"/>
          </w:p>
        </w:tc>
        <w:tc>
          <w:tcPr>
            <w:tcW w:w="2758"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2F0059">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Абсолютный или относительный путь в файловой системе для сохранения PDF отчета.</w:t>
            </w:r>
          </w:p>
        </w:tc>
      </w:tr>
    </w:tbl>
    <w:p w:rsidR="002F0059" w:rsidRPr="00C740E3" w:rsidRDefault="002F0059" w:rsidP="002F0059">
      <w:pPr>
        <w:keepNext/>
        <w:spacing w:before="360" w:after="160" w:line="240" w:lineRule="auto"/>
        <w:rPr>
          <w:rFonts w:ascii="Times New Roman" w:eastAsia="Times New Roman" w:hAnsi="Times New Roman" w:cs="Times New Roman"/>
          <w:b/>
          <w:bCs/>
          <w:color w:val="000000"/>
          <w:sz w:val="32"/>
          <w:szCs w:val="32"/>
          <w:lang w:val="ru-RU" w:eastAsia="ru-RU"/>
        </w:rPr>
      </w:pPr>
    </w:p>
    <w:p w:rsidR="00BF6919" w:rsidRPr="00C740E3" w:rsidRDefault="00BF6919" w:rsidP="002F0059">
      <w:pPr>
        <w:keepNext/>
        <w:spacing w:before="360" w:after="160" w:line="240" w:lineRule="auto"/>
        <w:rPr>
          <w:rFonts w:ascii="Times New Roman" w:eastAsia="Times New Roman" w:hAnsi="Times New Roman" w:cs="Times New Roman"/>
          <w:b/>
          <w:bCs/>
          <w:color w:val="000000"/>
          <w:sz w:val="32"/>
          <w:szCs w:val="32"/>
          <w:lang w:val="ru-RU" w:eastAsia="ru-RU"/>
        </w:rPr>
      </w:pPr>
    </w:p>
    <w:p w:rsidR="00BF6919" w:rsidRPr="00C740E3" w:rsidRDefault="00BF6919" w:rsidP="002F0059">
      <w:pPr>
        <w:keepNext/>
        <w:spacing w:before="360" w:after="160" w:line="240" w:lineRule="auto"/>
        <w:rPr>
          <w:rFonts w:ascii="Times New Roman" w:eastAsia="Times New Roman" w:hAnsi="Times New Roman" w:cs="Times New Roman"/>
          <w:b/>
          <w:bCs/>
          <w:color w:val="000000"/>
          <w:sz w:val="32"/>
          <w:szCs w:val="32"/>
          <w:lang w:val="ru-RU" w:eastAsia="ru-RU"/>
        </w:rPr>
      </w:pPr>
    </w:p>
    <w:p w:rsidR="00BF6919" w:rsidRPr="00C740E3" w:rsidRDefault="00BF6919" w:rsidP="002F0059">
      <w:pPr>
        <w:keepNext/>
        <w:spacing w:before="360" w:after="160" w:line="240" w:lineRule="auto"/>
        <w:rPr>
          <w:rFonts w:ascii="Times New Roman" w:eastAsia="Times New Roman" w:hAnsi="Times New Roman" w:cs="Times New Roman"/>
          <w:b/>
          <w:bCs/>
          <w:color w:val="000000"/>
          <w:sz w:val="32"/>
          <w:szCs w:val="32"/>
          <w:lang w:val="ru-RU" w:eastAsia="ru-RU"/>
        </w:rPr>
      </w:pPr>
    </w:p>
    <w:p w:rsidR="00BF6919" w:rsidRPr="00C740E3" w:rsidRDefault="00BF6919" w:rsidP="002F0059">
      <w:pPr>
        <w:keepNext/>
        <w:spacing w:before="360" w:after="160" w:line="240" w:lineRule="auto"/>
        <w:rPr>
          <w:rFonts w:ascii="Times New Roman" w:eastAsia="Times New Roman" w:hAnsi="Times New Roman" w:cs="Times New Roman"/>
          <w:b/>
          <w:bCs/>
          <w:color w:val="000000"/>
          <w:sz w:val="32"/>
          <w:szCs w:val="32"/>
          <w:lang w:val="ru-RU" w:eastAsia="ru-RU"/>
        </w:rPr>
      </w:pPr>
    </w:p>
    <w:p w:rsidR="00BF6919" w:rsidRPr="00C740E3" w:rsidRDefault="00BF6919" w:rsidP="002F0059">
      <w:pPr>
        <w:keepNext/>
        <w:spacing w:before="360" w:after="160" w:line="240" w:lineRule="auto"/>
        <w:rPr>
          <w:rFonts w:ascii="Times New Roman" w:eastAsia="Times New Roman" w:hAnsi="Times New Roman" w:cs="Times New Roman"/>
          <w:b/>
          <w:bCs/>
          <w:color w:val="000000"/>
          <w:sz w:val="32"/>
          <w:szCs w:val="32"/>
          <w:lang w:val="ru-RU" w:eastAsia="ru-RU"/>
        </w:rPr>
      </w:pPr>
    </w:p>
    <w:p w:rsidR="00BF6919" w:rsidRPr="00BF6919" w:rsidRDefault="00BF6919" w:rsidP="002F0059">
      <w:pPr>
        <w:keepNext/>
        <w:spacing w:before="360" w:after="160" w:line="240" w:lineRule="auto"/>
        <w:rPr>
          <w:rFonts w:ascii="Times New Roman" w:eastAsia="Times New Roman" w:hAnsi="Times New Roman" w:cs="Times New Roman"/>
          <w:b/>
          <w:bCs/>
          <w:color w:val="000000"/>
          <w:sz w:val="32"/>
          <w:szCs w:val="32"/>
          <w:lang w:val="ru-RU" w:eastAsia="ru-RU"/>
        </w:rPr>
      </w:pPr>
    </w:p>
    <w:p w:rsidR="002F0059" w:rsidRPr="002F0059" w:rsidRDefault="002F0059" w:rsidP="00BF6919">
      <w:pPr>
        <w:keepNext/>
        <w:pageBreakBefore/>
        <w:spacing w:before="360" w:after="160"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32"/>
          <w:szCs w:val="32"/>
          <w:lang w:val="ru-RU" w:eastAsia="ru-RU"/>
        </w:rPr>
        <w:lastRenderedPageBreak/>
        <w:t>6. ПЕРЕЧЕНЬ И НУМЕРАЦИЯ ВЫХОДНЫХ ВОЗДЕЙСТВИЙ</w:t>
      </w:r>
    </w:p>
    <w:p w:rsidR="002F0059" w:rsidRPr="002F0059" w:rsidRDefault="002F0059" w:rsidP="002F0059">
      <w:pPr>
        <w:spacing w:after="120" w:line="240" w:lineRule="auto"/>
        <w:ind w:firstLine="720"/>
        <w:jc w:val="both"/>
        <w:rPr>
          <w:rFonts w:ascii="Times New Roman" w:eastAsia="Times New Roman" w:hAnsi="Times New Roman" w:cs="Times New Roman"/>
          <w:sz w:val="24"/>
          <w:szCs w:val="24"/>
          <w:lang w:val="ru-RU" w:eastAsia="ru-RU"/>
        </w:rPr>
      </w:pPr>
      <w:proofErr w:type="gramStart"/>
      <w:r w:rsidRPr="002F0059">
        <w:rPr>
          <w:rFonts w:ascii="Times New Roman" w:eastAsia="Times New Roman" w:hAnsi="Times New Roman" w:cs="Times New Roman"/>
          <w:color w:val="000000"/>
          <w:sz w:val="28"/>
          <w:szCs w:val="28"/>
          <w:lang w:val="ru-RU" w:eastAsia="ru-RU"/>
        </w:rPr>
        <w:t xml:space="preserve">Выходные воздействия программы включают в себя как отправку структурированных ответов обратно в графическую веб-оболочку </w:t>
      </w:r>
      <w:proofErr w:type="spellStart"/>
      <w:r w:rsidRPr="002F0059">
        <w:rPr>
          <w:rFonts w:ascii="Times New Roman" w:eastAsia="Times New Roman" w:hAnsi="Times New Roman" w:cs="Times New Roman"/>
          <w:color w:val="000000"/>
          <w:sz w:val="28"/>
          <w:szCs w:val="28"/>
          <w:lang w:val="ru-RU" w:eastAsia="ru-RU"/>
        </w:rPr>
        <w:t>фронтенда</w:t>
      </w:r>
      <w:proofErr w:type="spellEnd"/>
      <w:r w:rsidRPr="002F0059">
        <w:rPr>
          <w:rFonts w:ascii="Times New Roman" w:eastAsia="Times New Roman" w:hAnsi="Times New Roman" w:cs="Times New Roman"/>
          <w:color w:val="000000"/>
          <w:sz w:val="28"/>
          <w:szCs w:val="28"/>
          <w:lang w:val="ru-RU" w:eastAsia="ru-RU"/>
        </w:rPr>
        <w:t>, так и операции записи информации на жесткий диск персонального компьютера.</w:t>
      </w:r>
      <w:proofErr w:type="gramEnd"/>
    </w:p>
    <w:tbl>
      <w:tblPr>
        <w:tblW w:w="0" w:type="auto"/>
        <w:jc w:val="center"/>
        <w:tblCellSpacing w:w="0" w:type="dxa"/>
        <w:tblBorders>
          <w:top w:val="single" w:sz="4" w:space="0" w:color="B3B3B3"/>
          <w:left w:val="single" w:sz="4" w:space="0" w:color="B3B3B3"/>
          <w:bottom w:val="single" w:sz="4" w:space="0" w:color="B3B3B3"/>
          <w:right w:val="single" w:sz="4" w:space="0" w:color="B3B3B3"/>
          <w:insideH w:val="single" w:sz="4" w:space="0" w:color="B3B3B3"/>
          <w:insideV w:val="single" w:sz="4" w:space="0" w:color="B3B3B3"/>
        </w:tblBorders>
        <w:tblLook w:val="04A0" w:firstRow="1" w:lastRow="0" w:firstColumn="1" w:lastColumn="0" w:noHBand="0" w:noVBand="1"/>
      </w:tblPr>
      <w:tblGrid>
        <w:gridCol w:w="1933"/>
        <w:gridCol w:w="2499"/>
        <w:gridCol w:w="2335"/>
        <w:gridCol w:w="3304"/>
      </w:tblGrid>
      <w:tr w:rsidR="002F0059" w:rsidRPr="00C740E3" w:rsidTr="003C3455">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w:t>
            </w:r>
          </w:p>
        </w:tc>
        <w:tc>
          <w:tcPr>
            <w:tcW w:w="2479"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Характер воздействия</w:t>
            </w:r>
          </w:p>
        </w:tc>
        <w:tc>
          <w:tcPr>
            <w:tcW w:w="2423"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Инициатор</w:t>
            </w:r>
          </w:p>
        </w:tc>
        <w:tc>
          <w:tcPr>
            <w:tcW w:w="2423" w:type="dxa"/>
            <w:tcBorders>
              <w:top w:val="single" w:sz="4" w:space="0" w:color="B3B3B3"/>
              <w:left w:val="single" w:sz="4" w:space="0" w:color="B3B3B3"/>
              <w:bottom w:val="single" w:sz="4" w:space="0" w:color="B3B3B3"/>
              <w:right w:val="single" w:sz="4" w:space="0" w:color="B3B3B3"/>
            </w:tcBorders>
            <w:shd w:val="clear" w:color="auto" w:fill="EFEFEF"/>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b/>
                <w:bCs/>
                <w:color w:val="000000"/>
                <w:sz w:val="28"/>
                <w:szCs w:val="28"/>
                <w:lang w:val="ru-RU" w:eastAsia="ru-RU"/>
              </w:rPr>
              <w:t>Системные последствия и результат действия</w:t>
            </w:r>
          </w:p>
        </w:tc>
      </w:tr>
      <w:tr w:rsidR="002F0059" w:rsidRPr="002F0059" w:rsidTr="003C3455">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1</w:t>
            </w:r>
          </w:p>
        </w:tc>
        <w:tc>
          <w:tcPr>
            <w:tcW w:w="2479"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Сериализованная</w:t>
            </w:r>
            <w:proofErr w:type="spellEnd"/>
            <w:r w:rsidRPr="002F0059">
              <w:rPr>
                <w:rFonts w:ascii="Times New Roman" w:eastAsia="Times New Roman" w:hAnsi="Times New Roman" w:cs="Times New Roman"/>
                <w:color w:val="000000"/>
                <w:sz w:val="28"/>
                <w:szCs w:val="28"/>
                <w:lang w:val="ru-RU" w:eastAsia="ru-RU"/>
              </w:rPr>
              <w:t xml:space="preserve"> JSON-строка</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getInitialData</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Передача полного финансового слепка (категории, лимиты, итоги за текущий месяц) в JS. Приводит к перерисовке интерфейса пользователя.</w:t>
            </w:r>
          </w:p>
        </w:tc>
      </w:tr>
      <w:tr w:rsidR="002F0059" w:rsidRPr="002F0059" w:rsidTr="003C3455">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2</w:t>
            </w:r>
          </w:p>
        </w:tc>
        <w:tc>
          <w:tcPr>
            <w:tcW w:w="2479"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JSON-ответ со статусом операции</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addTransaction</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Передача</w:t>
            </w:r>
            <w:r w:rsidRPr="002F0059">
              <w:rPr>
                <w:rFonts w:ascii="Times New Roman" w:eastAsia="Times New Roman" w:hAnsi="Times New Roman" w:cs="Times New Roman"/>
                <w:color w:val="000000"/>
                <w:sz w:val="28"/>
                <w:szCs w:val="28"/>
                <w:lang w:eastAsia="ru-RU"/>
              </w:rPr>
              <w:t xml:space="preserve"> </w:t>
            </w:r>
            <w:r w:rsidRPr="002F0059">
              <w:rPr>
                <w:rFonts w:ascii="Times New Roman" w:eastAsia="Times New Roman" w:hAnsi="Times New Roman" w:cs="Times New Roman"/>
                <w:color w:val="000000"/>
                <w:sz w:val="28"/>
                <w:szCs w:val="28"/>
                <w:lang w:val="ru-RU" w:eastAsia="ru-RU"/>
              </w:rPr>
              <w:t>структуры</w:t>
            </w:r>
            <w:r w:rsidRPr="002F0059">
              <w:rPr>
                <w:rFonts w:ascii="Times New Roman" w:eastAsia="Times New Roman" w:hAnsi="Times New Roman" w:cs="Times New Roman"/>
                <w:color w:val="000000"/>
                <w:sz w:val="28"/>
                <w:szCs w:val="28"/>
                <w:lang w:eastAsia="ru-RU"/>
              </w:rPr>
              <w:t xml:space="preserve"> {&amp;</w:t>
            </w:r>
            <w:proofErr w:type="spellStart"/>
            <w:r w:rsidRPr="002F0059">
              <w:rPr>
                <w:rFonts w:ascii="Times New Roman" w:eastAsia="Times New Roman" w:hAnsi="Times New Roman" w:cs="Times New Roman"/>
                <w:color w:val="000000"/>
                <w:sz w:val="28"/>
                <w:szCs w:val="28"/>
                <w:lang w:eastAsia="ru-RU"/>
              </w:rPr>
              <w:t>apos;ok&amp;apos</w:t>
            </w:r>
            <w:proofErr w:type="spellEnd"/>
            <w:r w:rsidRPr="002F0059">
              <w:rPr>
                <w:rFonts w:ascii="Times New Roman" w:eastAsia="Times New Roman" w:hAnsi="Times New Roman" w:cs="Times New Roman"/>
                <w:color w:val="000000"/>
                <w:sz w:val="28"/>
                <w:szCs w:val="28"/>
                <w:lang w:eastAsia="ru-RU"/>
              </w:rPr>
              <w:t>;: True, &amp;</w:t>
            </w:r>
            <w:proofErr w:type="spellStart"/>
            <w:r w:rsidRPr="002F0059">
              <w:rPr>
                <w:rFonts w:ascii="Times New Roman" w:eastAsia="Times New Roman" w:hAnsi="Times New Roman" w:cs="Times New Roman"/>
                <w:color w:val="000000"/>
                <w:sz w:val="28"/>
                <w:szCs w:val="28"/>
                <w:lang w:eastAsia="ru-RU"/>
              </w:rPr>
              <w:t>apos;transaction&amp;apos</w:t>
            </w:r>
            <w:proofErr w:type="spellEnd"/>
            <w:r w:rsidRPr="002F0059">
              <w:rPr>
                <w:rFonts w:ascii="Times New Roman" w:eastAsia="Times New Roman" w:hAnsi="Times New Roman" w:cs="Times New Roman"/>
                <w:color w:val="000000"/>
                <w:sz w:val="28"/>
                <w:szCs w:val="28"/>
                <w:lang w:eastAsia="ru-RU"/>
              </w:rPr>
              <w:t xml:space="preserve">;: ...} </w:t>
            </w:r>
            <w:r w:rsidRPr="002F0059">
              <w:rPr>
                <w:rFonts w:ascii="Times New Roman" w:eastAsia="Times New Roman" w:hAnsi="Times New Roman" w:cs="Times New Roman"/>
                <w:color w:val="000000"/>
                <w:sz w:val="28"/>
                <w:szCs w:val="28"/>
                <w:lang w:val="ru-RU" w:eastAsia="ru-RU"/>
              </w:rPr>
              <w:t>или</w:t>
            </w:r>
            <w:r w:rsidRPr="002F0059">
              <w:rPr>
                <w:rFonts w:ascii="Times New Roman" w:eastAsia="Times New Roman" w:hAnsi="Times New Roman" w:cs="Times New Roman"/>
                <w:color w:val="000000"/>
                <w:sz w:val="28"/>
                <w:szCs w:val="28"/>
                <w:lang w:eastAsia="ru-RU"/>
              </w:rPr>
              <w:t xml:space="preserve"> {&amp;</w:t>
            </w:r>
            <w:proofErr w:type="spellStart"/>
            <w:r w:rsidRPr="002F0059">
              <w:rPr>
                <w:rFonts w:ascii="Times New Roman" w:eastAsia="Times New Roman" w:hAnsi="Times New Roman" w:cs="Times New Roman"/>
                <w:color w:val="000000"/>
                <w:sz w:val="28"/>
                <w:szCs w:val="28"/>
                <w:lang w:eastAsia="ru-RU"/>
              </w:rPr>
              <w:t>apos;ok&amp;apos</w:t>
            </w:r>
            <w:proofErr w:type="spellEnd"/>
            <w:r w:rsidRPr="002F0059">
              <w:rPr>
                <w:rFonts w:ascii="Times New Roman" w:eastAsia="Times New Roman" w:hAnsi="Times New Roman" w:cs="Times New Roman"/>
                <w:color w:val="000000"/>
                <w:sz w:val="28"/>
                <w:szCs w:val="28"/>
                <w:lang w:eastAsia="ru-RU"/>
              </w:rPr>
              <w:t>;: False, &amp;</w:t>
            </w:r>
            <w:proofErr w:type="spellStart"/>
            <w:r w:rsidRPr="002F0059">
              <w:rPr>
                <w:rFonts w:ascii="Times New Roman" w:eastAsia="Times New Roman" w:hAnsi="Times New Roman" w:cs="Times New Roman"/>
                <w:color w:val="000000"/>
                <w:sz w:val="28"/>
                <w:szCs w:val="28"/>
                <w:lang w:eastAsia="ru-RU"/>
              </w:rPr>
              <w:t>apos;message&amp;apos</w:t>
            </w:r>
            <w:proofErr w:type="spellEnd"/>
            <w:r w:rsidRPr="002F0059">
              <w:rPr>
                <w:rFonts w:ascii="Times New Roman" w:eastAsia="Times New Roman" w:hAnsi="Times New Roman" w:cs="Times New Roman"/>
                <w:color w:val="000000"/>
                <w:sz w:val="28"/>
                <w:szCs w:val="28"/>
                <w:lang w:eastAsia="ru-RU"/>
              </w:rPr>
              <w:t xml:space="preserve">;: ...}. </w:t>
            </w:r>
            <w:r w:rsidRPr="002F0059">
              <w:rPr>
                <w:rFonts w:ascii="Times New Roman" w:eastAsia="Times New Roman" w:hAnsi="Times New Roman" w:cs="Times New Roman"/>
                <w:color w:val="000000"/>
                <w:sz w:val="28"/>
                <w:szCs w:val="28"/>
                <w:lang w:val="ru-RU" w:eastAsia="ru-RU"/>
              </w:rPr>
              <w:t xml:space="preserve">Извещает </w:t>
            </w:r>
            <w:proofErr w:type="spellStart"/>
            <w:r w:rsidRPr="002F0059">
              <w:rPr>
                <w:rFonts w:ascii="Times New Roman" w:eastAsia="Times New Roman" w:hAnsi="Times New Roman" w:cs="Times New Roman"/>
                <w:color w:val="000000"/>
                <w:sz w:val="28"/>
                <w:szCs w:val="28"/>
                <w:lang w:val="ru-RU" w:eastAsia="ru-RU"/>
              </w:rPr>
              <w:t>фронтенд</w:t>
            </w:r>
            <w:proofErr w:type="spellEnd"/>
            <w:r w:rsidRPr="002F0059">
              <w:rPr>
                <w:rFonts w:ascii="Times New Roman" w:eastAsia="Times New Roman" w:hAnsi="Times New Roman" w:cs="Times New Roman"/>
                <w:color w:val="000000"/>
                <w:sz w:val="28"/>
                <w:szCs w:val="28"/>
                <w:lang w:val="ru-RU" w:eastAsia="ru-RU"/>
              </w:rPr>
              <w:t xml:space="preserve"> об успешности добавления транзакции.</w:t>
            </w:r>
          </w:p>
        </w:tc>
      </w:tr>
      <w:tr w:rsidR="002F0059" w:rsidRPr="00C740E3" w:rsidTr="003C3455">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3</w:t>
            </w:r>
          </w:p>
        </w:tc>
        <w:tc>
          <w:tcPr>
            <w:tcW w:w="2479"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Вызов системного диалога сохранения</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QFileDialog</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Приостановка работы интерфейса и отображение модального окна ОС для выбора пользователем директории и имени файла отчета.</w:t>
            </w:r>
          </w:p>
        </w:tc>
      </w:tr>
      <w:tr w:rsidR="002F0059" w:rsidRPr="00C740E3" w:rsidTr="003C3455">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lastRenderedPageBreak/>
              <w:t>4</w:t>
            </w:r>
          </w:p>
        </w:tc>
        <w:tc>
          <w:tcPr>
            <w:tcW w:w="2479"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 xml:space="preserve">Информационное окно </w:t>
            </w:r>
            <w:proofErr w:type="spellStart"/>
            <w:r w:rsidRPr="002F0059">
              <w:rPr>
                <w:rFonts w:ascii="Times New Roman" w:eastAsia="Times New Roman" w:hAnsi="Times New Roman" w:cs="Times New Roman"/>
                <w:color w:val="000000"/>
                <w:sz w:val="28"/>
                <w:szCs w:val="28"/>
                <w:lang w:val="ru-RU" w:eastAsia="ru-RU"/>
              </w:rPr>
              <w:t>QMessageBox</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exportPdf</w:t>
            </w:r>
            <w:proofErr w:type="spellEnd"/>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 xml:space="preserve">Отображение </w:t>
            </w:r>
            <w:proofErr w:type="spellStart"/>
            <w:r w:rsidRPr="002F0059">
              <w:rPr>
                <w:rFonts w:ascii="Times New Roman" w:eastAsia="Times New Roman" w:hAnsi="Times New Roman" w:cs="Times New Roman"/>
                <w:color w:val="000000"/>
                <w:sz w:val="28"/>
                <w:szCs w:val="28"/>
                <w:lang w:val="ru-RU" w:eastAsia="ru-RU"/>
              </w:rPr>
              <w:t>нативного</w:t>
            </w:r>
            <w:proofErr w:type="spellEnd"/>
            <w:r w:rsidRPr="002F0059">
              <w:rPr>
                <w:rFonts w:ascii="Times New Roman" w:eastAsia="Times New Roman" w:hAnsi="Times New Roman" w:cs="Times New Roman"/>
                <w:color w:val="000000"/>
                <w:sz w:val="28"/>
                <w:szCs w:val="28"/>
                <w:lang w:val="ru-RU" w:eastAsia="ru-RU"/>
              </w:rPr>
              <w:t xml:space="preserve"> окна поверх веб-интерфейса, извещающего пользователя о завершении процесса экспорта.</w:t>
            </w:r>
          </w:p>
        </w:tc>
      </w:tr>
      <w:tr w:rsidR="002F0059" w:rsidRPr="00C740E3" w:rsidTr="003C3455">
        <w:trPr>
          <w:tblCellSpacing w:w="0" w:type="dxa"/>
          <w:jc w:val="center"/>
        </w:trPr>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5</w:t>
            </w:r>
          </w:p>
        </w:tc>
        <w:tc>
          <w:tcPr>
            <w:tcW w:w="2479"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Запись бинарного файла на диск</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proofErr w:type="spellStart"/>
            <w:r w:rsidRPr="002F0059">
              <w:rPr>
                <w:rFonts w:ascii="Times New Roman" w:eastAsia="Times New Roman" w:hAnsi="Times New Roman" w:cs="Times New Roman"/>
                <w:color w:val="000000"/>
                <w:sz w:val="28"/>
                <w:szCs w:val="28"/>
                <w:lang w:val="ru-RU" w:eastAsia="ru-RU"/>
              </w:rPr>
              <w:t>canvas.save</w:t>
            </w:r>
            <w:proofErr w:type="spellEnd"/>
            <w:r w:rsidRPr="002F0059">
              <w:rPr>
                <w:rFonts w:ascii="Times New Roman" w:eastAsia="Times New Roman" w:hAnsi="Times New Roman" w:cs="Times New Roman"/>
                <w:color w:val="000000"/>
                <w:sz w:val="28"/>
                <w:szCs w:val="28"/>
                <w:lang w:val="ru-RU" w:eastAsia="ru-RU"/>
              </w:rPr>
              <w:t>()</w:t>
            </w:r>
          </w:p>
        </w:tc>
        <w:tc>
          <w:tcPr>
            <w:tcW w:w="2423" w:type="dxa"/>
            <w:tcBorders>
              <w:top w:val="single" w:sz="4" w:space="0" w:color="B3B3B3"/>
              <w:left w:val="single" w:sz="4" w:space="0" w:color="B3B3B3"/>
              <w:bottom w:val="single" w:sz="4" w:space="0" w:color="B3B3B3"/>
              <w:right w:val="single" w:sz="4" w:space="0" w:color="B3B3B3"/>
            </w:tcBorders>
            <w:tcMar>
              <w:top w:w="140" w:type="dxa"/>
              <w:left w:w="180" w:type="dxa"/>
              <w:bottom w:w="140" w:type="dxa"/>
              <w:right w:w="180" w:type="dxa"/>
            </w:tcMar>
            <w:vAlign w:val="center"/>
            <w:hideMark/>
          </w:tcPr>
          <w:p w:rsidR="002F0059" w:rsidRPr="002F0059" w:rsidRDefault="002F0059" w:rsidP="003C3455">
            <w:pPr>
              <w:spacing w:line="240" w:lineRule="auto"/>
              <w:rPr>
                <w:rFonts w:ascii="Times New Roman" w:eastAsia="Times New Roman" w:hAnsi="Times New Roman" w:cs="Times New Roman"/>
                <w:sz w:val="24"/>
                <w:szCs w:val="24"/>
                <w:lang w:val="ru-RU" w:eastAsia="ru-RU"/>
              </w:rPr>
            </w:pPr>
            <w:r w:rsidRPr="002F0059">
              <w:rPr>
                <w:rFonts w:ascii="Times New Roman" w:eastAsia="Times New Roman" w:hAnsi="Times New Roman" w:cs="Times New Roman"/>
                <w:color w:val="000000"/>
                <w:sz w:val="28"/>
                <w:szCs w:val="28"/>
                <w:lang w:val="ru-RU" w:eastAsia="ru-RU"/>
              </w:rPr>
              <w:t>Физическое создание и наполнение векторными данными файла .</w:t>
            </w:r>
            <w:proofErr w:type="spellStart"/>
            <w:r w:rsidRPr="002F0059">
              <w:rPr>
                <w:rFonts w:ascii="Times New Roman" w:eastAsia="Times New Roman" w:hAnsi="Times New Roman" w:cs="Times New Roman"/>
                <w:color w:val="000000"/>
                <w:sz w:val="28"/>
                <w:szCs w:val="28"/>
                <w:lang w:val="ru-RU" w:eastAsia="ru-RU"/>
              </w:rPr>
              <w:t>pdf</w:t>
            </w:r>
            <w:proofErr w:type="spellEnd"/>
            <w:r w:rsidRPr="002F0059">
              <w:rPr>
                <w:rFonts w:ascii="Times New Roman" w:eastAsia="Times New Roman" w:hAnsi="Times New Roman" w:cs="Times New Roman"/>
                <w:color w:val="000000"/>
                <w:sz w:val="28"/>
                <w:szCs w:val="28"/>
                <w:lang w:val="ru-RU" w:eastAsia="ru-RU"/>
              </w:rPr>
              <w:t xml:space="preserve"> по указанному пользователем пути в файловой системе.</w:t>
            </w:r>
          </w:p>
        </w:tc>
      </w:tr>
    </w:tbl>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rsidP="002F0059">
      <w:pPr>
        <w:spacing w:before="360" w:after="160"/>
        <w:rPr>
          <w:rFonts w:ascii="Times New Roman" w:hAnsi="Times New Roman"/>
          <w:b/>
          <w:sz w:val="32"/>
          <w:lang w:val="ru-RU"/>
        </w:rPr>
      </w:pPr>
    </w:p>
    <w:p w:rsidR="002F0059" w:rsidRDefault="002F0059">
      <w:pPr>
        <w:spacing w:before="360" w:after="160"/>
        <w:rPr>
          <w:rFonts w:ascii="Times New Roman" w:hAnsi="Times New Roman"/>
          <w:b/>
          <w:sz w:val="32"/>
          <w:lang w:val="ru-RU"/>
        </w:rPr>
      </w:pPr>
    </w:p>
    <w:p w:rsidR="0090126D" w:rsidRPr="002F0059" w:rsidRDefault="00DB4A61">
      <w:pPr>
        <w:spacing w:before="360" w:after="160"/>
        <w:rPr>
          <w:lang w:val="ru-RU"/>
        </w:rPr>
      </w:pPr>
      <w:r w:rsidRPr="002F0059">
        <w:rPr>
          <w:rFonts w:ascii="Times New Roman" w:hAnsi="Times New Roman"/>
          <w:b/>
          <w:sz w:val="32"/>
          <w:lang w:val="ru-RU"/>
        </w:rPr>
        <w:t>7. КАК РАБОТАЕТ ПРОГРАММА</w:t>
      </w:r>
    </w:p>
    <w:p w:rsidR="0090126D" w:rsidRPr="002F0059" w:rsidRDefault="00DB4A61">
      <w:pPr>
        <w:spacing w:after="120"/>
        <w:ind w:firstLine="720"/>
        <w:jc w:val="both"/>
        <w:rPr>
          <w:lang w:val="ru-RU"/>
        </w:rPr>
      </w:pPr>
      <w:r w:rsidRPr="002F0059">
        <w:rPr>
          <w:rFonts w:ascii="Times New Roman" w:hAnsi="Times New Roman"/>
          <w:sz w:val="28"/>
          <w:lang w:val="ru-RU"/>
        </w:rPr>
        <w:t>Работа аналитического комплекса «</w:t>
      </w:r>
      <w:r>
        <w:rPr>
          <w:rFonts w:ascii="Times New Roman" w:hAnsi="Times New Roman"/>
          <w:sz w:val="28"/>
        </w:rPr>
        <w:t>Money</w:t>
      </w:r>
      <w:r w:rsidRPr="002F0059">
        <w:rPr>
          <w:rFonts w:ascii="Times New Roman" w:hAnsi="Times New Roman"/>
          <w:sz w:val="28"/>
          <w:lang w:val="ru-RU"/>
        </w:rPr>
        <w:t xml:space="preserve"> </w:t>
      </w:r>
      <w:r>
        <w:rPr>
          <w:rFonts w:ascii="Times New Roman" w:hAnsi="Times New Roman"/>
          <w:sz w:val="28"/>
        </w:rPr>
        <w:t>Pro</w:t>
      </w:r>
      <w:r w:rsidRPr="002F0059">
        <w:rPr>
          <w:rFonts w:ascii="Times New Roman" w:hAnsi="Times New Roman"/>
          <w:sz w:val="28"/>
          <w:lang w:val="ru-RU"/>
        </w:rPr>
        <w:t xml:space="preserve"> - </w:t>
      </w:r>
      <w:r>
        <w:rPr>
          <w:rFonts w:ascii="Times New Roman" w:hAnsi="Times New Roman"/>
          <w:sz w:val="28"/>
        </w:rPr>
        <w:t>Web</w:t>
      </w:r>
      <w:r w:rsidRPr="002F0059">
        <w:rPr>
          <w:rFonts w:ascii="Times New Roman" w:hAnsi="Times New Roman"/>
          <w:sz w:val="28"/>
          <w:lang w:val="ru-RU"/>
        </w:rPr>
        <w:t xml:space="preserve"> </w:t>
      </w:r>
      <w:r>
        <w:rPr>
          <w:rFonts w:ascii="Times New Roman" w:hAnsi="Times New Roman"/>
          <w:sz w:val="28"/>
        </w:rPr>
        <w:t>GUI</w:t>
      </w:r>
      <w:r w:rsidRPr="002F0059">
        <w:rPr>
          <w:rFonts w:ascii="Times New Roman" w:hAnsi="Times New Roman"/>
          <w:sz w:val="28"/>
          <w:lang w:val="ru-RU"/>
        </w:rPr>
        <w:t>» организована циклически и полностью управляется событиями (</w:t>
      </w:r>
      <w:r>
        <w:rPr>
          <w:rFonts w:ascii="Times New Roman" w:hAnsi="Times New Roman"/>
          <w:sz w:val="28"/>
        </w:rPr>
        <w:t>Event</w:t>
      </w:r>
      <w:r w:rsidRPr="002F0059">
        <w:rPr>
          <w:rFonts w:ascii="Times New Roman" w:hAnsi="Times New Roman"/>
          <w:sz w:val="28"/>
          <w:lang w:val="ru-RU"/>
        </w:rPr>
        <w:t>-</w:t>
      </w:r>
      <w:r>
        <w:rPr>
          <w:rFonts w:ascii="Times New Roman" w:hAnsi="Times New Roman"/>
          <w:sz w:val="28"/>
        </w:rPr>
        <w:t>Driven</w:t>
      </w:r>
      <w:r w:rsidRPr="002F0059">
        <w:rPr>
          <w:rFonts w:ascii="Times New Roman" w:hAnsi="Times New Roman"/>
          <w:sz w:val="28"/>
          <w:lang w:val="ru-RU"/>
        </w:rPr>
        <w:t xml:space="preserve"> </w:t>
      </w:r>
      <w:r>
        <w:rPr>
          <w:rFonts w:ascii="Times New Roman" w:hAnsi="Times New Roman"/>
          <w:sz w:val="28"/>
        </w:rPr>
        <w:t>Architecture</w:t>
      </w:r>
      <w:r w:rsidRPr="002F0059">
        <w:rPr>
          <w:rFonts w:ascii="Times New Roman" w:hAnsi="Times New Roman"/>
          <w:sz w:val="28"/>
          <w:lang w:val="ru-RU"/>
        </w:rPr>
        <w:t>). Процесс функционирования программы условно разделяется на три ключевых этапа: инициализация среды, операционный цикл учета и генерация аналитических документов.</w:t>
      </w:r>
    </w:p>
    <w:p w:rsidR="0090126D" w:rsidRPr="002F0059" w:rsidRDefault="00DB4A61">
      <w:pPr>
        <w:spacing w:after="120"/>
        <w:ind w:firstLine="720"/>
        <w:jc w:val="both"/>
        <w:rPr>
          <w:lang w:val="ru-RU"/>
        </w:rPr>
      </w:pPr>
      <w:r w:rsidRPr="002F0059">
        <w:rPr>
          <w:rFonts w:ascii="Times New Roman" w:hAnsi="Times New Roman"/>
          <w:sz w:val="28"/>
          <w:lang w:val="ru-RU"/>
        </w:rPr>
        <w:t xml:space="preserve">7.1. Инициализация и запуск приложения. При выполнении скрипта функция </w:t>
      </w:r>
      <w:r>
        <w:rPr>
          <w:rFonts w:ascii="Times New Roman" w:hAnsi="Times New Roman"/>
          <w:sz w:val="28"/>
        </w:rPr>
        <w:t>main</w:t>
      </w:r>
      <w:r w:rsidRPr="002F0059">
        <w:rPr>
          <w:rFonts w:ascii="Times New Roman" w:hAnsi="Times New Roman"/>
          <w:sz w:val="28"/>
          <w:lang w:val="ru-RU"/>
        </w:rPr>
        <w:t xml:space="preserve"> создает объект </w:t>
      </w:r>
      <w:proofErr w:type="spellStart"/>
      <w:r>
        <w:rPr>
          <w:rFonts w:ascii="Times New Roman" w:hAnsi="Times New Roman"/>
          <w:sz w:val="28"/>
        </w:rPr>
        <w:t>QApplication</w:t>
      </w:r>
      <w:proofErr w:type="spellEnd"/>
      <w:r w:rsidRPr="002F0059">
        <w:rPr>
          <w:rFonts w:ascii="Times New Roman" w:hAnsi="Times New Roman"/>
          <w:sz w:val="28"/>
          <w:lang w:val="ru-RU"/>
        </w:rPr>
        <w:t xml:space="preserve">. Среда </w:t>
      </w:r>
      <w:proofErr w:type="spellStart"/>
      <w:r>
        <w:rPr>
          <w:rFonts w:ascii="Times New Roman" w:hAnsi="Times New Roman"/>
          <w:sz w:val="28"/>
        </w:rPr>
        <w:t>Qt</w:t>
      </w:r>
      <w:proofErr w:type="spellEnd"/>
      <w:r w:rsidRPr="002F0059">
        <w:rPr>
          <w:rFonts w:ascii="Times New Roman" w:hAnsi="Times New Roman"/>
          <w:sz w:val="28"/>
          <w:lang w:val="ru-RU"/>
        </w:rPr>
        <w:t xml:space="preserve"> настраивает графический движок, применяя кроссплатформенную тему оформления '</w:t>
      </w:r>
      <w:r>
        <w:rPr>
          <w:rFonts w:ascii="Times New Roman" w:hAnsi="Times New Roman"/>
          <w:sz w:val="28"/>
        </w:rPr>
        <w:t>Fusion</w:t>
      </w:r>
      <w:r w:rsidRPr="002F0059">
        <w:rPr>
          <w:rFonts w:ascii="Times New Roman" w:hAnsi="Times New Roman"/>
          <w:sz w:val="28"/>
          <w:lang w:val="ru-RU"/>
        </w:rPr>
        <w:t xml:space="preserve">'. Конструктор класса </w:t>
      </w:r>
      <w:proofErr w:type="spellStart"/>
      <w:r>
        <w:rPr>
          <w:rFonts w:ascii="Times New Roman" w:hAnsi="Times New Roman"/>
          <w:sz w:val="28"/>
        </w:rPr>
        <w:t>BudgetEngine</w:t>
      </w:r>
      <w:proofErr w:type="spellEnd"/>
      <w:r w:rsidRPr="002F0059">
        <w:rPr>
          <w:rFonts w:ascii="Times New Roman" w:hAnsi="Times New Roman"/>
          <w:sz w:val="28"/>
          <w:lang w:val="ru-RU"/>
        </w:rPr>
        <w:t xml:space="preserve"> выделяет в куче массив для хранения транзакций и запускает процедуру _</w:t>
      </w:r>
      <w:r>
        <w:rPr>
          <w:rFonts w:ascii="Times New Roman" w:hAnsi="Times New Roman"/>
          <w:sz w:val="28"/>
        </w:rPr>
        <w:t>seed</w:t>
      </w:r>
      <w:r w:rsidRPr="002F0059">
        <w:rPr>
          <w:rFonts w:ascii="Times New Roman" w:hAnsi="Times New Roman"/>
          <w:sz w:val="28"/>
          <w:lang w:val="ru-RU"/>
        </w:rPr>
        <w:t>_</w:t>
      </w:r>
      <w:r>
        <w:rPr>
          <w:rFonts w:ascii="Times New Roman" w:hAnsi="Times New Roman"/>
          <w:sz w:val="28"/>
        </w:rPr>
        <w:t>transactions</w:t>
      </w:r>
      <w:r w:rsidRPr="002F0059">
        <w:rPr>
          <w:rFonts w:ascii="Times New Roman" w:hAnsi="Times New Roman"/>
          <w:sz w:val="28"/>
          <w:lang w:val="ru-RU"/>
        </w:rPr>
        <w:t xml:space="preserve">. Данная процедура выполняет ретроспективную генерацию: от текущей даты отсчитывается 5 месяцев назад, и для каждого месяца создаются фиксированные транзакции доходов (например, зарплата 5-го числа и аванс 20-го числа), а также случайный набор расходных операций по всем восьми поддерживаемым категориям. Это позволяет пользователю сразу увидеть наполненные графики, оценить динамику трат и протестировать предиктивные модули без ручного ввода сотен записей. Затем </w:t>
      </w:r>
      <w:proofErr w:type="spellStart"/>
      <w:r>
        <w:rPr>
          <w:rFonts w:ascii="Times New Roman" w:hAnsi="Times New Roman"/>
          <w:sz w:val="28"/>
        </w:rPr>
        <w:t>MainWindow</w:t>
      </w:r>
      <w:proofErr w:type="spellEnd"/>
      <w:r w:rsidRPr="002F0059">
        <w:rPr>
          <w:rFonts w:ascii="Times New Roman" w:hAnsi="Times New Roman"/>
          <w:sz w:val="28"/>
          <w:lang w:val="ru-RU"/>
        </w:rPr>
        <w:t xml:space="preserve"> разворачивает встроенное окно </w:t>
      </w:r>
      <w:r>
        <w:rPr>
          <w:rFonts w:ascii="Times New Roman" w:hAnsi="Times New Roman"/>
          <w:sz w:val="28"/>
        </w:rPr>
        <w:t>Chromium</w:t>
      </w:r>
      <w:r w:rsidRPr="002F0059">
        <w:rPr>
          <w:rFonts w:ascii="Times New Roman" w:hAnsi="Times New Roman"/>
          <w:sz w:val="28"/>
          <w:lang w:val="ru-RU"/>
        </w:rPr>
        <w:t xml:space="preserve">, открывает </w:t>
      </w:r>
      <w:r>
        <w:rPr>
          <w:rFonts w:ascii="Times New Roman" w:hAnsi="Times New Roman"/>
          <w:sz w:val="28"/>
        </w:rPr>
        <w:t>index</w:t>
      </w:r>
      <w:r w:rsidRPr="002F0059">
        <w:rPr>
          <w:rFonts w:ascii="Times New Roman" w:hAnsi="Times New Roman"/>
          <w:sz w:val="28"/>
          <w:lang w:val="ru-RU"/>
        </w:rPr>
        <w:t>.</w:t>
      </w:r>
      <w:r>
        <w:rPr>
          <w:rFonts w:ascii="Times New Roman" w:hAnsi="Times New Roman"/>
          <w:sz w:val="28"/>
        </w:rPr>
        <w:t>html</w:t>
      </w:r>
      <w:r w:rsidRPr="002F0059">
        <w:rPr>
          <w:rFonts w:ascii="Times New Roman" w:hAnsi="Times New Roman"/>
          <w:sz w:val="28"/>
          <w:lang w:val="ru-RU"/>
        </w:rPr>
        <w:t xml:space="preserve"> и регистрирует экземпляр моста </w:t>
      </w:r>
      <w:proofErr w:type="spellStart"/>
      <w:r>
        <w:rPr>
          <w:rFonts w:ascii="Times New Roman" w:hAnsi="Times New Roman"/>
          <w:sz w:val="28"/>
        </w:rPr>
        <w:t>WebBridge</w:t>
      </w:r>
      <w:proofErr w:type="spellEnd"/>
      <w:r w:rsidRPr="002F0059">
        <w:rPr>
          <w:rFonts w:ascii="Times New Roman" w:hAnsi="Times New Roman"/>
          <w:sz w:val="28"/>
          <w:lang w:val="ru-RU"/>
        </w:rPr>
        <w:t xml:space="preserve"> под именем '</w:t>
      </w:r>
      <w:r>
        <w:rPr>
          <w:rFonts w:ascii="Times New Roman" w:hAnsi="Times New Roman"/>
          <w:sz w:val="28"/>
        </w:rPr>
        <w:t>backend</w:t>
      </w:r>
      <w:r w:rsidRPr="002F0059">
        <w:rPr>
          <w:rFonts w:ascii="Times New Roman" w:hAnsi="Times New Roman"/>
          <w:sz w:val="28"/>
          <w:lang w:val="ru-RU"/>
        </w:rPr>
        <w:t>'.</w:t>
      </w:r>
    </w:p>
    <w:p w:rsidR="0090126D" w:rsidRPr="002F0059" w:rsidRDefault="00DB4A61">
      <w:pPr>
        <w:spacing w:after="120"/>
        <w:ind w:firstLine="720"/>
        <w:jc w:val="both"/>
        <w:rPr>
          <w:lang w:val="ru-RU"/>
        </w:rPr>
      </w:pPr>
      <w:r w:rsidRPr="002F0059">
        <w:rPr>
          <w:rFonts w:ascii="Times New Roman" w:hAnsi="Times New Roman"/>
          <w:sz w:val="28"/>
          <w:lang w:val="ru-RU"/>
        </w:rPr>
        <w:t xml:space="preserve">7.2. Операционный учет и интерактивное взаимодействие. Внутри веб-интерфейса </w:t>
      </w:r>
      <w:r>
        <w:rPr>
          <w:rFonts w:ascii="Times New Roman" w:hAnsi="Times New Roman"/>
          <w:sz w:val="28"/>
        </w:rPr>
        <w:t>JS</w:t>
      </w:r>
      <w:r w:rsidRPr="002F0059">
        <w:rPr>
          <w:rFonts w:ascii="Times New Roman" w:hAnsi="Times New Roman"/>
          <w:sz w:val="28"/>
          <w:lang w:val="ru-RU"/>
        </w:rPr>
        <w:t>-скрипт дожидается инициализации канала (`</w:t>
      </w:r>
      <w:r>
        <w:rPr>
          <w:rFonts w:ascii="Times New Roman" w:hAnsi="Times New Roman"/>
          <w:sz w:val="28"/>
        </w:rPr>
        <w:t>new</w:t>
      </w:r>
      <w:r w:rsidRPr="002F0059">
        <w:rPr>
          <w:rFonts w:ascii="Times New Roman" w:hAnsi="Times New Roman"/>
          <w:sz w:val="28"/>
          <w:lang w:val="ru-RU"/>
        </w:rPr>
        <w:t xml:space="preserve"> </w:t>
      </w:r>
      <w:proofErr w:type="spellStart"/>
      <w:r>
        <w:rPr>
          <w:rFonts w:ascii="Times New Roman" w:hAnsi="Times New Roman"/>
          <w:sz w:val="28"/>
        </w:rPr>
        <w:t>QWebChannel</w:t>
      </w:r>
      <w:proofErr w:type="spellEnd"/>
      <w:r w:rsidRPr="002F0059">
        <w:rPr>
          <w:rFonts w:ascii="Times New Roman" w:hAnsi="Times New Roman"/>
          <w:sz w:val="28"/>
          <w:lang w:val="ru-RU"/>
        </w:rPr>
        <w:t xml:space="preserve">(...)`) и сохраняет ссылку на </w:t>
      </w:r>
      <w:proofErr w:type="spellStart"/>
      <w:r w:rsidRPr="002F0059">
        <w:rPr>
          <w:rFonts w:ascii="Times New Roman" w:hAnsi="Times New Roman"/>
          <w:sz w:val="28"/>
          <w:lang w:val="ru-RU"/>
        </w:rPr>
        <w:t>бэкенд</w:t>
      </w:r>
      <w:proofErr w:type="spellEnd"/>
      <w:r w:rsidRPr="002F0059">
        <w:rPr>
          <w:rFonts w:ascii="Times New Roman" w:hAnsi="Times New Roman"/>
          <w:sz w:val="28"/>
          <w:lang w:val="ru-RU"/>
        </w:rPr>
        <w:t xml:space="preserve">. Первым делом вызывается метод </w:t>
      </w:r>
      <w:r>
        <w:rPr>
          <w:rFonts w:ascii="Times New Roman" w:hAnsi="Times New Roman"/>
          <w:sz w:val="28"/>
        </w:rPr>
        <w:t>backend</w:t>
      </w:r>
      <w:r w:rsidRPr="002F0059">
        <w:rPr>
          <w:rFonts w:ascii="Times New Roman" w:hAnsi="Times New Roman"/>
          <w:sz w:val="28"/>
          <w:lang w:val="ru-RU"/>
        </w:rPr>
        <w:t>.</w:t>
      </w:r>
      <w:proofErr w:type="spellStart"/>
      <w:r>
        <w:rPr>
          <w:rFonts w:ascii="Times New Roman" w:hAnsi="Times New Roman"/>
          <w:sz w:val="28"/>
        </w:rPr>
        <w:t>getInitialData</w:t>
      </w:r>
      <w:proofErr w:type="spellEnd"/>
      <w:r w:rsidRPr="002F0059">
        <w:rPr>
          <w:rFonts w:ascii="Times New Roman" w:hAnsi="Times New Roman"/>
          <w:sz w:val="28"/>
          <w:lang w:val="ru-RU"/>
        </w:rPr>
        <w:t xml:space="preserve">(). </w:t>
      </w:r>
      <w:proofErr w:type="gramStart"/>
      <w:r w:rsidRPr="002F0059">
        <w:rPr>
          <w:rFonts w:ascii="Times New Roman" w:hAnsi="Times New Roman"/>
          <w:sz w:val="28"/>
          <w:lang w:val="ru-RU"/>
        </w:rPr>
        <w:t>Полученная</w:t>
      </w:r>
      <w:proofErr w:type="gramEnd"/>
      <w:r w:rsidRPr="002F0059">
        <w:rPr>
          <w:rFonts w:ascii="Times New Roman" w:hAnsi="Times New Roman"/>
          <w:sz w:val="28"/>
          <w:lang w:val="ru-RU"/>
        </w:rPr>
        <w:t xml:space="preserve"> </w:t>
      </w:r>
      <w:r>
        <w:rPr>
          <w:rFonts w:ascii="Times New Roman" w:hAnsi="Times New Roman"/>
          <w:sz w:val="28"/>
        </w:rPr>
        <w:t>JSON</w:t>
      </w:r>
      <w:r w:rsidRPr="002F0059">
        <w:rPr>
          <w:rFonts w:ascii="Times New Roman" w:hAnsi="Times New Roman"/>
          <w:sz w:val="28"/>
          <w:lang w:val="ru-RU"/>
        </w:rPr>
        <w:t xml:space="preserve">-строка </w:t>
      </w:r>
      <w:proofErr w:type="spellStart"/>
      <w:r w:rsidRPr="002F0059">
        <w:rPr>
          <w:rFonts w:ascii="Times New Roman" w:hAnsi="Times New Roman"/>
          <w:sz w:val="28"/>
          <w:lang w:val="ru-RU"/>
        </w:rPr>
        <w:t>парсится</w:t>
      </w:r>
      <w:proofErr w:type="spellEnd"/>
      <w:r w:rsidRPr="002F0059">
        <w:rPr>
          <w:rFonts w:ascii="Times New Roman" w:hAnsi="Times New Roman"/>
          <w:sz w:val="28"/>
          <w:lang w:val="ru-RU"/>
        </w:rPr>
        <w:t xml:space="preserve"> на </w:t>
      </w:r>
      <w:proofErr w:type="spellStart"/>
      <w:r w:rsidRPr="002F0059">
        <w:rPr>
          <w:rFonts w:ascii="Times New Roman" w:hAnsi="Times New Roman"/>
          <w:sz w:val="28"/>
          <w:lang w:val="ru-RU"/>
        </w:rPr>
        <w:t>фронтенде</w:t>
      </w:r>
      <w:proofErr w:type="spellEnd"/>
      <w:r w:rsidRPr="002F0059">
        <w:rPr>
          <w:rFonts w:ascii="Times New Roman" w:hAnsi="Times New Roman"/>
          <w:sz w:val="28"/>
          <w:lang w:val="ru-RU"/>
        </w:rPr>
        <w:t xml:space="preserve">, заполняя карточки баланса и таблицы расходов. Когда пользователь решает добавить новую операцию (например, покупку продуктов), он заполняет форму ввода и нажимает кнопку 'Добавить'. </w:t>
      </w:r>
      <w:r>
        <w:rPr>
          <w:rFonts w:ascii="Times New Roman" w:hAnsi="Times New Roman"/>
          <w:sz w:val="28"/>
        </w:rPr>
        <w:t>JavaScript</w:t>
      </w:r>
      <w:r w:rsidRPr="00CA662D">
        <w:rPr>
          <w:rFonts w:ascii="Times New Roman" w:hAnsi="Times New Roman"/>
          <w:sz w:val="28"/>
          <w:lang w:val="ru-RU"/>
        </w:rPr>
        <w:t xml:space="preserve"> вызывает асинхронный метод `</w:t>
      </w:r>
      <w:proofErr w:type="gramStart"/>
      <w:r>
        <w:rPr>
          <w:rFonts w:ascii="Times New Roman" w:hAnsi="Times New Roman"/>
          <w:sz w:val="28"/>
        </w:rPr>
        <w:t>backend</w:t>
      </w:r>
      <w:r w:rsidRPr="00CA662D">
        <w:rPr>
          <w:rFonts w:ascii="Times New Roman" w:hAnsi="Times New Roman"/>
          <w:sz w:val="28"/>
          <w:lang w:val="ru-RU"/>
        </w:rPr>
        <w:t>.</w:t>
      </w:r>
      <w:proofErr w:type="spellStart"/>
      <w:r>
        <w:rPr>
          <w:rFonts w:ascii="Times New Roman" w:hAnsi="Times New Roman"/>
          <w:sz w:val="28"/>
        </w:rPr>
        <w:t>addTransaction</w:t>
      </w:r>
      <w:proofErr w:type="spellEnd"/>
      <w:r w:rsidRPr="00CA662D">
        <w:rPr>
          <w:rFonts w:ascii="Times New Roman" w:hAnsi="Times New Roman"/>
          <w:sz w:val="28"/>
          <w:lang w:val="ru-RU"/>
        </w:rPr>
        <w:t>(</w:t>
      </w:r>
      <w:proofErr w:type="gramEnd"/>
      <w:r>
        <w:rPr>
          <w:rFonts w:ascii="Times New Roman" w:hAnsi="Times New Roman"/>
          <w:sz w:val="28"/>
        </w:rPr>
        <w:t>type</w:t>
      </w:r>
      <w:r w:rsidRPr="00CA662D">
        <w:rPr>
          <w:rFonts w:ascii="Times New Roman" w:hAnsi="Times New Roman"/>
          <w:sz w:val="28"/>
          <w:lang w:val="ru-RU"/>
        </w:rPr>
        <w:t xml:space="preserve">, </w:t>
      </w:r>
      <w:r>
        <w:rPr>
          <w:rFonts w:ascii="Times New Roman" w:hAnsi="Times New Roman"/>
          <w:sz w:val="28"/>
        </w:rPr>
        <w:t>amount</w:t>
      </w:r>
      <w:r w:rsidRPr="00CA662D">
        <w:rPr>
          <w:rFonts w:ascii="Times New Roman" w:hAnsi="Times New Roman"/>
          <w:sz w:val="28"/>
          <w:lang w:val="ru-RU"/>
        </w:rPr>
        <w:t xml:space="preserve">, </w:t>
      </w:r>
      <w:r>
        <w:rPr>
          <w:rFonts w:ascii="Times New Roman" w:hAnsi="Times New Roman"/>
          <w:sz w:val="28"/>
        </w:rPr>
        <w:t>category</w:t>
      </w:r>
      <w:r w:rsidRPr="00CA662D">
        <w:rPr>
          <w:rFonts w:ascii="Times New Roman" w:hAnsi="Times New Roman"/>
          <w:sz w:val="28"/>
          <w:lang w:val="ru-RU"/>
        </w:rPr>
        <w:t xml:space="preserve">)`. На </w:t>
      </w:r>
      <w:proofErr w:type="spellStart"/>
      <w:r w:rsidRPr="00CA662D">
        <w:rPr>
          <w:rFonts w:ascii="Times New Roman" w:hAnsi="Times New Roman"/>
          <w:sz w:val="28"/>
          <w:lang w:val="ru-RU"/>
        </w:rPr>
        <w:t>бэкенде</w:t>
      </w:r>
      <w:proofErr w:type="spellEnd"/>
      <w:r w:rsidRPr="00CA662D">
        <w:rPr>
          <w:rFonts w:ascii="Times New Roman" w:hAnsi="Times New Roman"/>
          <w:sz w:val="28"/>
          <w:lang w:val="ru-RU"/>
        </w:rPr>
        <w:t xml:space="preserve"> управление принимает соответствующий слот. </w:t>
      </w:r>
      <w:r w:rsidRPr="002F0059">
        <w:rPr>
          <w:rFonts w:ascii="Times New Roman" w:hAnsi="Times New Roman"/>
          <w:sz w:val="28"/>
          <w:lang w:val="ru-RU"/>
        </w:rPr>
        <w:t xml:space="preserve">Он проверяет, что сумма является положительным числом. Если проверка пройдена, транзакция успешно заносится в общую базу данных, а </w:t>
      </w:r>
      <w:proofErr w:type="spellStart"/>
      <w:r w:rsidRPr="002F0059">
        <w:rPr>
          <w:rFonts w:ascii="Times New Roman" w:hAnsi="Times New Roman"/>
          <w:sz w:val="28"/>
          <w:lang w:val="ru-RU"/>
        </w:rPr>
        <w:t>фронтенд</w:t>
      </w:r>
      <w:proofErr w:type="spellEnd"/>
      <w:r w:rsidRPr="002F0059">
        <w:rPr>
          <w:rFonts w:ascii="Times New Roman" w:hAnsi="Times New Roman"/>
          <w:sz w:val="28"/>
          <w:lang w:val="ru-RU"/>
        </w:rPr>
        <w:t xml:space="preserve"> получает подтверждение и динамически обновляет показатели на экране без перезагрузки всей страницы.</w:t>
      </w:r>
    </w:p>
    <w:p w:rsidR="0090126D" w:rsidRDefault="00DB4A61">
      <w:pPr>
        <w:spacing w:after="120"/>
        <w:ind w:firstLine="720"/>
        <w:jc w:val="both"/>
        <w:rPr>
          <w:rFonts w:ascii="Times New Roman" w:hAnsi="Times New Roman"/>
          <w:sz w:val="28"/>
          <w:lang w:val="ru-RU"/>
        </w:rPr>
      </w:pPr>
      <w:r w:rsidRPr="002F0059">
        <w:rPr>
          <w:rFonts w:ascii="Times New Roman" w:hAnsi="Times New Roman"/>
          <w:sz w:val="28"/>
          <w:lang w:val="ru-RU"/>
        </w:rPr>
        <w:t xml:space="preserve">7.3. Математическое моделирование и генерация планов. При переходе на вкладку аналитики задействуются предиктивные алгоритмы ядра. Метод </w:t>
      </w:r>
      <w:r>
        <w:rPr>
          <w:rFonts w:ascii="Times New Roman" w:hAnsi="Times New Roman"/>
          <w:sz w:val="28"/>
        </w:rPr>
        <w:lastRenderedPageBreak/>
        <w:t>anti</w:t>
      </w:r>
      <w:r w:rsidRPr="002F0059">
        <w:rPr>
          <w:rFonts w:ascii="Times New Roman" w:hAnsi="Times New Roman"/>
          <w:sz w:val="28"/>
          <w:lang w:val="ru-RU"/>
        </w:rPr>
        <w:t>_</w:t>
      </w:r>
      <w:r>
        <w:rPr>
          <w:rFonts w:ascii="Times New Roman" w:hAnsi="Times New Roman"/>
          <w:sz w:val="28"/>
        </w:rPr>
        <w:t>crisis</w:t>
      </w:r>
      <w:r w:rsidRPr="002F0059">
        <w:rPr>
          <w:rFonts w:ascii="Times New Roman" w:hAnsi="Times New Roman"/>
          <w:sz w:val="28"/>
          <w:lang w:val="ru-RU"/>
        </w:rPr>
        <w:t>_</w:t>
      </w:r>
      <w:r>
        <w:rPr>
          <w:rFonts w:ascii="Times New Roman" w:hAnsi="Times New Roman"/>
          <w:sz w:val="28"/>
        </w:rPr>
        <w:t>plan</w:t>
      </w:r>
      <w:r w:rsidRPr="002F0059">
        <w:rPr>
          <w:rFonts w:ascii="Times New Roman" w:hAnsi="Times New Roman"/>
          <w:sz w:val="28"/>
          <w:lang w:val="ru-RU"/>
        </w:rPr>
        <w:t xml:space="preserve"> берет сумму расходов по каждой категории за текущий месяц, делит на количество прошедших дней, получая среднюю </w:t>
      </w:r>
      <w:r w:rsidRPr="00CA662D">
        <w:rPr>
          <w:rFonts w:ascii="Times New Roman" w:hAnsi="Times New Roman"/>
          <w:sz w:val="28"/>
          <w:lang w:val="ru-RU"/>
        </w:rPr>
        <w:t xml:space="preserve">скорость траты денег в день, и умножает на 30 дней. </w:t>
      </w:r>
      <w:r w:rsidRPr="002F0059">
        <w:rPr>
          <w:rFonts w:ascii="Times New Roman" w:hAnsi="Times New Roman"/>
          <w:sz w:val="28"/>
          <w:lang w:val="ru-RU"/>
        </w:rPr>
        <w:t xml:space="preserve">Таким </w:t>
      </w:r>
      <w:proofErr w:type="gramStart"/>
      <w:r w:rsidRPr="002F0059">
        <w:rPr>
          <w:rFonts w:ascii="Times New Roman" w:hAnsi="Times New Roman"/>
          <w:sz w:val="28"/>
          <w:lang w:val="ru-RU"/>
        </w:rPr>
        <w:t>образом</w:t>
      </w:r>
      <w:proofErr w:type="gramEnd"/>
      <w:r w:rsidRPr="002F0059">
        <w:rPr>
          <w:rFonts w:ascii="Times New Roman" w:hAnsi="Times New Roman"/>
          <w:sz w:val="28"/>
          <w:lang w:val="ru-RU"/>
        </w:rPr>
        <w:t xml:space="preserve"> вычисляется прогнозное значение расходов к концу месяца. Если этот прогноз превышает установленный для категории лимит, алгоритм рассчитывает глубину перерасхода и вычисляет, на какой процент необходимо снизить ежедневные траты прямо сейчас, чтобы уложиться в лимит. Модуль '</w:t>
      </w:r>
      <w:r>
        <w:rPr>
          <w:rFonts w:ascii="Times New Roman" w:hAnsi="Times New Roman"/>
          <w:sz w:val="28"/>
        </w:rPr>
        <w:t>What</w:t>
      </w:r>
      <w:r w:rsidRPr="002F0059">
        <w:rPr>
          <w:rFonts w:ascii="Times New Roman" w:hAnsi="Times New Roman"/>
          <w:sz w:val="28"/>
          <w:lang w:val="ru-RU"/>
        </w:rPr>
        <w:t>-</w:t>
      </w:r>
      <w:r>
        <w:rPr>
          <w:rFonts w:ascii="Times New Roman" w:hAnsi="Times New Roman"/>
          <w:sz w:val="28"/>
        </w:rPr>
        <w:t>If</w:t>
      </w:r>
      <w:r w:rsidRPr="002F0059">
        <w:rPr>
          <w:rFonts w:ascii="Times New Roman" w:hAnsi="Times New Roman"/>
          <w:sz w:val="28"/>
          <w:lang w:val="ru-RU"/>
        </w:rPr>
        <w:t xml:space="preserve">' работает аналогично: он берет ретроспективные средние траты пользователя по категории за 5 месяцев и вычисляет, сколько денег накопится на балансе через </w:t>
      </w:r>
      <w:r>
        <w:rPr>
          <w:rFonts w:ascii="Times New Roman" w:hAnsi="Times New Roman"/>
          <w:sz w:val="28"/>
        </w:rPr>
        <w:t>N</w:t>
      </w:r>
      <w:r w:rsidRPr="002F0059">
        <w:rPr>
          <w:rFonts w:ascii="Times New Roman" w:hAnsi="Times New Roman"/>
          <w:sz w:val="28"/>
          <w:lang w:val="ru-RU"/>
        </w:rPr>
        <w:t xml:space="preserve"> месяцев, если затянуть пояса на указанный процент.</w:t>
      </w: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Default="002F0059">
      <w:pPr>
        <w:spacing w:after="120"/>
        <w:ind w:firstLine="720"/>
        <w:jc w:val="both"/>
        <w:rPr>
          <w:rFonts w:ascii="Times New Roman" w:hAnsi="Times New Roman"/>
          <w:sz w:val="28"/>
          <w:lang w:val="ru-RU"/>
        </w:rPr>
      </w:pPr>
    </w:p>
    <w:p w:rsidR="002F0059" w:rsidRPr="002F0059" w:rsidRDefault="002F0059">
      <w:pPr>
        <w:spacing w:after="120"/>
        <w:ind w:firstLine="720"/>
        <w:jc w:val="both"/>
        <w:rPr>
          <w:lang w:val="ru-RU"/>
        </w:rPr>
      </w:pPr>
    </w:p>
    <w:p w:rsidR="0090126D" w:rsidRPr="002F0059" w:rsidRDefault="00DB4A61">
      <w:pPr>
        <w:spacing w:before="360" w:after="160"/>
        <w:rPr>
          <w:lang w:val="ru-RU"/>
        </w:rPr>
      </w:pPr>
      <w:r w:rsidRPr="002F0059">
        <w:rPr>
          <w:rFonts w:ascii="Times New Roman" w:hAnsi="Times New Roman"/>
          <w:b/>
          <w:sz w:val="32"/>
          <w:lang w:val="ru-RU"/>
        </w:rPr>
        <w:t>8. ЛОГИЧЕСКИЕ ВЗАИМОСВЯЗИ КОМПОНЕНТОВ</w:t>
      </w:r>
    </w:p>
    <w:p w:rsidR="0090126D" w:rsidRPr="002F0059" w:rsidRDefault="00DB4A61">
      <w:pPr>
        <w:spacing w:after="120"/>
        <w:ind w:firstLine="720"/>
        <w:jc w:val="both"/>
        <w:rPr>
          <w:lang w:val="ru-RU"/>
        </w:rPr>
      </w:pPr>
      <w:r w:rsidRPr="002F0059">
        <w:rPr>
          <w:rFonts w:ascii="Times New Roman" w:hAnsi="Times New Roman"/>
          <w:sz w:val="28"/>
          <w:lang w:val="ru-RU"/>
        </w:rPr>
        <w:t xml:space="preserve">Взаимодействие компонентов программы полностью исключает прямое обращение интерфейса к данным, защищая внутреннюю </w:t>
      </w:r>
      <w:r w:rsidRPr="00CA662D">
        <w:rPr>
          <w:rFonts w:ascii="Times New Roman" w:hAnsi="Times New Roman"/>
          <w:sz w:val="28"/>
          <w:lang w:val="ru-RU"/>
        </w:rPr>
        <w:t xml:space="preserve">целостность объектов. </w:t>
      </w:r>
      <w:r w:rsidRPr="002F0059">
        <w:rPr>
          <w:rFonts w:ascii="Times New Roman" w:hAnsi="Times New Roman"/>
          <w:sz w:val="28"/>
          <w:lang w:val="ru-RU"/>
        </w:rPr>
        <w:t xml:space="preserve">Логические взаимосвязи, отраженные в файле </w:t>
      </w:r>
      <w:proofErr w:type="spellStart"/>
      <w:r>
        <w:rPr>
          <w:rFonts w:ascii="Times New Roman" w:hAnsi="Times New Roman"/>
          <w:sz w:val="28"/>
        </w:rPr>
        <w:t>ddd</w:t>
      </w:r>
      <w:proofErr w:type="spellEnd"/>
      <w:r w:rsidRPr="002F0059">
        <w:rPr>
          <w:rFonts w:ascii="Times New Roman" w:hAnsi="Times New Roman"/>
          <w:sz w:val="28"/>
          <w:lang w:val="ru-RU"/>
        </w:rPr>
        <w:t>.</w:t>
      </w:r>
      <w:proofErr w:type="spellStart"/>
      <w:r>
        <w:rPr>
          <w:rFonts w:ascii="Times New Roman" w:hAnsi="Times New Roman"/>
          <w:sz w:val="28"/>
        </w:rPr>
        <w:t>drawio</w:t>
      </w:r>
      <w:proofErr w:type="spellEnd"/>
      <w:r w:rsidRPr="002F0059">
        <w:rPr>
          <w:rFonts w:ascii="Times New Roman" w:hAnsi="Times New Roman"/>
          <w:sz w:val="28"/>
          <w:lang w:val="ru-RU"/>
        </w:rPr>
        <w:t>, построены на строгой иерархии вызовов и обмене сообщениями:</w:t>
      </w:r>
    </w:p>
    <w:p w:rsidR="0090126D" w:rsidRPr="002F0059" w:rsidRDefault="00DB4A61">
      <w:pPr>
        <w:spacing w:after="120"/>
        <w:ind w:firstLine="720"/>
        <w:jc w:val="both"/>
        <w:rPr>
          <w:lang w:val="ru-RU"/>
        </w:rPr>
      </w:pPr>
      <w:r w:rsidRPr="002F0059">
        <w:rPr>
          <w:rFonts w:ascii="Times New Roman" w:hAnsi="Times New Roman"/>
          <w:sz w:val="28"/>
          <w:lang w:val="ru-RU"/>
        </w:rPr>
        <w:t xml:space="preserve">1. Направление </w:t>
      </w:r>
      <w:proofErr w:type="spellStart"/>
      <w:r w:rsidRPr="002F0059">
        <w:rPr>
          <w:rFonts w:ascii="Times New Roman" w:hAnsi="Times New Roman"/>
          <w:sz w:val="28"/>
          <w:lang w:val="ru-RU"/>
        </w:rPr>
        <w:t>Фронтенд</w:t>
      </w:r>
      <w:proofErr w:type="spellEnd"/>
      <w:r w:rsidRPr="002F0059">
        <w:rPr>
          <w:rFonts w:ascii="Times New Roman" w:hAnsi="Times New Roman"/>
          <w:sz w:val="28"/>
          <w:lang w:val="ru-RU"/>
        </w:rPr>
        <w:t xml:space="preserve"> -&gt; </w:t>
      </w:r>
      <w:proofErr w:type="spellStart"/>
      <w:r w:rsidRPr="002F0059">
        <w:rPr>
          <w:rFonts w:ascii="Times New Roman" w:hAnsi="Times New Roman"/>
          <w:sz w:val="28"/>
          <w:lang w:val="ru-RU"/>
        </w:rPr>
        <w:t>Бэкенд</w:t>
      </w:r>
      <w:proofErr w:type="spellEnd"/>
      <w:r w:rsidRPr="002F0059">
        <w:rPr>
          <w:rFonts w:ascii="Times New Roman" w:hAnsi="Times New Roman"/>
          <w:sz w:val="28"/>
          <w:lang w:val="ru-RU"/>
        </w:rPr>
        <w:t xml:space="preserve">: Любые вызовы являются строго асинхронными. </w:t>
      </w:r>
      <w:proofErr w:type="gramStart"/>
      <w:r>
        <w:rPr>
          <w:rFonts w:ascii="Times New Roman" w:hAnsi="Times New Roman"/>
          <w:sz w:val="28"/>
        </w:rPr>
        <w:t>JavaScript</w:t>
      </w:r>
      <w:r w:rsidRPr="002F0059">
        <w:rPr>
          <w:rFonts w:ascii="Times New Roman" w:hAnsi="Times New Roman"/>
          <w:sz w:val="28"/>
          <w:lang w:val="ru-RU"/>
        </w:rPr>
        <w:t xml:space="preserve"> не может заблокировать выполнение основного потока </w:t>
      </w:r>
      <w:r>
        <w:rPr>
          <w:rFonts w:ascii="Times New Roman" w:hAnsi="Times New Roman"/>
          <w:sz w:val="28"/>
        </w:rPr>
        <w:t>Python</w:t>
      </w:r>
      <w:r w:rsidRPr="002F0059">
        <w:rPr>
          <w:rFonts w:ascii="Times New Roman" w:hAnsi="Times New Roman"/>
          <w:sz w:val="28"/>
          <w:lang w:val="ru-RU"/>
        </w:rPr>
        <w:t>.</w:t>
      </w:r>
      <w:proofErr w:type="gramEnd"/>
      <w:r w:rsidRPr="002F0059">
        <w:rPr>
          <w:rFonts w:ascii="Times New Roman" w:hAnsi="Times New Roman"/>
          <w:sz w:val="28"/>
          <w:lang w:val="ru-RU"/>
        </w:rPr>
        <w:t xml:space="preserve"> Вызов метода возвращает </w:t>
      </w:r>
      <w:r>
        <w:rPr>
          <w:rFonts w:ascii="Times New Roman" w:hAnsi="Times New Roman"/>
          <w:sz w:val="28"/>
        </w:rPr>
        <w:t>Promise</w:t>
      </w:r>
      <w:r w:rsidRPr="002F0059">
        <w:rPr>
          <w:rFonts w:ascii="Times New Roman" w:hAnsi="Times New Roman"/>
          <w:sz w:val="28"/>
          <w:lang w:val="ru-RU"/>
        </w:rPr>
        <w:t xml:space="preserve"> (обещание), обработка результата которого происходит в </w:t>
      </w:r>
      <w:r>
        <w:rPr>
          <w:rFonts w:ascii="Times New Roman" w:hAnsi="Times New Roman"/>
          <w:sz w:val="28"/>
        </w:rPr>
        <w:t>callback</w:t>
      </w:r>
      <w:r w:rsidRPr="002F0059">
        <w:rPr>
          <w:rFonts w:ascii="Times New Roman" w:hAnsi="Times New Roman"/>
          <w:sz w:val="28"/>
          <w:lang w:val="ru-RU"/>
        </w:rPr>
        <w:t xml:space="preserve">-функции по мере готовности ответа от </w:t>
      </w:r>
      <w:r>
        <w:rPr>
          <w:rFonts w:ascii="Times New Roman" w:hAnsi="Times New Roman"/>
          <w:sz w:val="28"/>
        </w:rPr>
        <w:t>Python</w:t>
      </w:r>
      <w:r w:rsidRPr="002F0059">
        <w:rPr>
          <w:rFonts w:ascii="Times New Roman" w:hAnsi="Times New Roman"/>
          <w:sz w:val="28"/>
          <w:lang w:val="ru-RU"/>
        </w:rPr>
        <w:t>.</w:t>
      </w:r>
    </w:p>
    <w:p w:rsidR="0090126D" w:rsidRPr="002F0059" w:rsidRDefault="00DB4A61">
      <w:pPr>
        <w:spacing w:after="120"/>
        <w:ind w:firstLine="720"/>
        <w:jc w:val="both"/>
        <w:rPr>
          <w:lang w:val="ru-RU"/>
        </w:rPr>
      </w:pPr>
      <w:r w:rsidRPr="002F0059">
        <w:rPr>
          <w:rFonts w:ascii="Times New Roman" w:hAnsi="Times New Roman"/>
          <w:sz w:val="28"/>
          <w:lang w:val="ru-RU"/>
        </w:rPr>
        <w:t xml:space="preserve">2. Направление </w:t>
      </w:r>
      <w:proofErr w:type="spellStart"/>
      <w:r w:rsidRPr="002F0059">
        <w:rPr>
          <w:rFonts w:ascii="Times New Roman" w:hAnsi="Times New Roman"/>
          <w:sz w:val="28"/>
          <w:lang w:val="ru-RU"/>
        </w:rPr>
        <w:t>Бэкенд</w:t>
      </w:r>
      <w:proofErr w:type="spellEnd"/>
      <w:r w:rsidRPr="002F0059">
        <w:rPr>
          <w:rFonts w:ascii="Times New Roman" w:hAnsi="Times New Roman"/>
          <w:sz w:val="28"/>
          <w:lang w:val="ru-RU"/>
        </w:rPr>
        <w:t xml:space="preserve"> -&gt; Операционная система: При вызове процедур экспорта </w:t>
      </w:r>
      <w:r>
        <w:rPr>
          <w:rFonts w:ascii="Times New Roman" w:hAnsi="Times New Roman"/>
          <w:sz w:val="28"/>
        </w:rPr>
        <w:t>PDF</w:t>
      </w:r>
      <w:r w:rsidRPr="002F0059">
        <w:rPr>
          <w:rFonts w:ascii="Times New Roman" w:hAnsi="Times New Roman"/>
          <w:sz w:val="28"/>
          <w:lang w:val="ru-RU"/>
        </w:rPr>
        <w:t xml:space="preserve"> или сброса данных, мост </w:t>
      </w:r>
      <w:proofErr w:type="spellStart"/>
      <w:r>
        <w:rPr>
          <w:rFonts w:ascii="Times New Roman" w:hAnsi="Times New Roman"/>
          <w:sz w:val="28"/>
        </w:rPr>
        <w:t>WebBridge</w:t>
      </w:r>
      <w:proofErr w:type="spellEnd"/>
      <w:r w:rsidRPr="002F0059">
        <w:rPr>
          <w:rFonts w:ascii="Times New Roman" w:hAnsi="Times New Roman"/>
          <w:sz w:val="28"/>
          <w:lang w:val="ru-RU"/>
        </w:rPr>
        <w:t xml:space="preserve"> берет на себя роль диспетчера потоков. Так как графические диалоги </w:t>
      </w:r>
      <w:proofErr w:type="spellStart"/>
      <w:r>
        <w:rPr>
          <w:rFonts w:ascii="Times New Roman" w:hAnsi="Times New Roman"/>
          <w:sz w:val="28"/>
        </w:rPr>
        <w:t>QFileDialog</w:t>
      </w:r>
      <w:proofErr w:type="spellEnd"/>
      <w:r w:rsidRPr="002F0059">
        <w:rPr>
          <w:rFonts w:ascii="Times New Roman" w:hAnsi="Times New Roman"/>
          <w:sz w:val="28"/>
          <w:lang w:val="ru-RU"/>
        </w:rPr>
        <w:t xml:space="preserve"> могут безопасно вызываться только из главного </w:t>
      </w:r>
      <w:r>
        <w:rPr>
          <w:rFonts w:ascii="Times New Roman" w:hAnsi="Times New Roman"/>
          <w:sz w:val="28"/>
        </w:rPr>
        <w:t>UI</w:t>
      </w:r>
      <w:r w:rsidRPr="002F0059">
        <w:rPr>
          <w:rFonts w:ascii="Times New Roman" w:hAnsi="Times New Roman"/>
          <w:sz w:val="28"/>
          <w:lang w:val="ru-RU"/>
        </w:rPr>
        <w:t xml:space="preserve">-потока, мост гарантирует синхронизацию контекстов и блокирует родительское окно </w:t>
      </w:r>
      <w:proofErr w:type="spellStart"/>
      <w:r>
        <w:rPr>
          <w:rFonts w:ascii="Times New Roman" w:hAnsi="Times New Roman"/>
          <w:sz w:val="28"/>
        </w:rPr>
        <w:t>MainWindow</w:t>
      </w:r>
      <w:proofErr w:type="spellEnd"/>
      <w:r w:rsidRPr="002F0059">
        <w:rPr>
          <w:rFonts w:ascii="Times New Roman" w:hAnsi="Times New Roman"/>
          <w:sz w:val="28"/>
          <w:lang w:val="ru-RU"/>
        </w:rPr>
        <w:t xml:space="preserve"> на время выбора пути сохранения файла. После этого управление передается методу </w:t>
      </w:r>
      <w:r>
        <w:rPr>
          <w:rFonts w:ascii="Times New Roman" w:hAnsi="Times New Roman"/>
          <w:sz w:val="28"/>
        </w:rPr>
        <w:t>export</w:t>
      </w:r>
      <w:r w:rsidRPr="002F0059">
        <w:rPr>
          <w:rFonts w:ascii="Times New Roman" w:hAnsi="Times New Roman"/>
          <w:sz w:val="28"/>
          <w:lang w:val="ru-RU"/>
        </w:rPr>
        <w:t>_</w:t>
      </w:r>
      <w:r>
        <w:rPr>
          <w:rFonts w:ascii="Times New Roman" w:hAnsi="Times New Roman"/>
          <w:sz w:val="28"/>
        </w:rPr>
        <w:t>pdf</w:t>
      </w:r>
      <w:r w:rsidRPr="002F0059">
        <w:rPr>
          <w:rFonts w:ascii="Times New Roman" w:hAnsi="Times New Roman"/>
          <w:sz w:val="28"/>
          <w:lang w:val="ru-RU"/>
        </w:rPr>
        <w:t xml:space="preserve"> ядра </w:t>
      </w:r>
      <w:proofErr w:type="spellStart"/>
      <w:r>
        <w:rPr>
          <w:rFonts w:ascii="Times New Roman" w:hAnsi="Times New Roman"/>
          <w:sz w:val="28"/>
        </w:rPr>
        <w:t>BudgetEngine</w:t>
      </w:r>
      <w:proofErr w:type="spellEnd"/>
      <w:r w:rsidRPr="002F0059">
        <w:rPr>
          <w:rFonts w:ascii="Times New Roman" w:hAnsi="Times New Roman"/>
          <w:sz w:val="28"/>
          <w:lang w:val="ru-RU"/>
        </w:rPr>
        <w:t>, который последовательно обращается к дисковой подсистеме.</w:t>
      </w:r>
    </w:p>
    <w:p w:rsidR="0090126D" w:rsidRDefault="0090126D">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Default="002F0059">
      <w:pPr>
        <w:rPr>
          <w:lang w:val="ru-RU"/>
        </w:rPr>
      </w:pPr>
    </w:p>
    <w:p w:rsidR="002F0059" w:rsidRPr="002F0059" w:rsidRDefault="002F0059">
      <w:pPr>
        <w:rPr>
          <w:lang w:val="ru-RU"/>
        </w:rPr>
      </w:pPr>
    </w:p>
    <w:p w:rsidR="0090126D" w:rsidRPr="002F0059" w:rsidRDefault="00DB4A61">
      <w:pPr>
        <w:spacing w:before="360" w:after="160"/>
        <w:rPr>
          <w:lang w:val="ru-RU"/>
        </w:rPr>
      </w:pPr>
      <w:r w:rsidRPr="002F0059">
        <w:rPr>
          <w:rFonts w:ascii="Times New Roman" w:hAnsi="Times New Roman"/>
          <w:b/>
          <w:sz w:val="32"/>
          <w:lang w:val="ru-RU"/>
        </w:rPr>
        <w:t>9. ЛИСТИНГ ПРОГРАММЫ</w:t>
      </w:r>
    </w:p>
    <w:p w:rsidR="0090126D" w:rsidRPr="002F0059" w:rsidRDefault="00DB4A61">
      <w:pPr>
        <w:spacing w:after="120"/>
        <w:ind w:firstLine="720"/>
        <w:jc w:val="both"/>
        <w:rPr>
          <w:lang w:val="ru-RU"/>
        </w:rPr>
      </w:pPr>
      <w:r w:rsidRPr="002F0059">
        <w:rPr>
          <w:rFonts w:ascii="Times New Roman" w:hAnsi="Times New Roman"/>
          <w:sz w:val="28"/>
          <w:lang w:val="ru-RU"/>
        </w:rPr>
        <w:t xml:space="preserve">В данном разделе представлен полный, развернутый и академически структурированный исходный код </w:t>
      </w:r>
      <w:proofErr w:type="spellStart"/>
      <w:r w:rsidRPr="002F0059">
        <w:rPr>
          <w:rFonts w:ascii="Times New Roman" w:hAnsi="Times New Roman"/>
          <w:sz w:val="28"/>
          <w:lang w:val="ru-RU"/>
        </w:rPr>
        <w:t>бэкенда</w:t>
      </w:r>
      <w:proofErr w:type="spellEnd"/>
      <w:r w:rsidRPr="002F0059">
        <w:rPr>
          <w:rFonts w:ascii="Times New Roman" w:hAnsi="Times New Roman"/>
          <w:sz w:val="28"/>
          <w:lang w:val="ru-RU"/>
        </w:rPr>
        <w:t xml:space="preserve"> автоматизированной системы «</w:t>
      </w:r>
      <w:r>
        <w:rPr>
          <w:rFonts w:ascii="Times New Roman" w:hAnsi="Times New Roman"/>
          <w:sz w:val="28"/>
        </w:rPr>
        <w:t>Money</w:t>
      </w:r>
      <w:r w:rsidRPr="002F0059">
        <w:rPr>
          <w:rFonts w:ascii="Times New Roman" w:hAnsi="Times New Roman"/>
          <w:sz w:val="28"/>
          <w:lang w:val="ru-RU"/>
        </w:rPr>
        <w:t xml:space="preserve"> </w:t>
      </w:r>
      <w:r>
        <w:rPr>
          <w:rFonts w:ascii="Times New Roman" w:hAnsi="Times New Roman"/>
          <w:sz w:val="28"/>
        </w:rPr>
        <w:t>Pro</w:t>
      </w:r>
      <w:r w:rsidRPr="002F0059">
        <w:rPr>
          <w:rFonts w:ascii="Times New Roman" w:hAnsi="Times New Roman"/>
          <w:sz w:val="28"/>
          <w:lang w:val="ru-RU"/>
        </w:rPr>
        <w:t xml:space="preserve"> - </w:t>
      </w:r>
      <w:r>
        <w:rPr>
          <w:rFonts w:ascii="Times New Roman" w:hAnsi="Times New Roman"/>
          <w:sz w:val="28"/>
        </w:rPr>
        <w:t>Web</w:t>
      </w:r>
      <w:r w:rsidRPr="002F0059">
        <w:rPr>
          <w:rFonts w:ascii="Times New Roman" w:hAnsi="Times New Roman"/>
          <w:sz w:val="28"/>
          <w:lang w:val="ru-RU"/>
        </w:rPr>
        <w:t xml:space="preserve"> </w:t>
      </w:r>
      <w:r>
        <w:rPr>
          <w:rFonts w:ascii="Times New Roman" w:hAnsi="Times New Roman"/>
          <w:sz w:val="28"/>
        </w:rPr>
        <w:t>GUI</w:t>
      </w:r>
      <w:r w:rsidRPr="002F0059">
        <w:rPr>
          <w:rFonts w:ascii="Times New Roman" w:hAnsi="Times New Roman"/>
          <w:sz w:val="28"/>
          <w:lang w:val="ru-RU"/>
        </w:rPr>
        <w:t>», разделенный на логические модули в соответствии с описанной архитектурой.</w:t>
      </w:r>
    </w:p>
    <w:p w:rsidR="0090126D" w:rsidRDefault="00DB4A61" w:rsidP="00BF6919">
      <w:pPr>
        <w:pageBreakBefore/>
        <w:spacing w:before="280" w:after="120"/>
      </w:pPr>
      <w:r>
        <w:rPr>
          <w:rFonts w:ascii="Times New Roman" w:hAnsi="Times New Roman"/>
          <w:b/>
          <w:sz w:val="28"/>
        </w:rPr>
        <w:lastRenderedPageBreak/>
        <w:t xml:space="preserve">9.1. </w:t>
      </w:r>
      <w:proofErr w:type="spellStart"/>
      <w:r>
        <w:rPr>
          <w:rFonts w:ascii="Times New Roman" w:hAnsi="Times New Roman"/>
          <w:b/>
          <w:sz w:val="28"/>
        </w:rPr>
        <w:t>Класс</w:t>
      </w:r>
      <w:proofErr w:type="spellEnd"/>
      <w:r>
        <w:rPr>
          <w:rFonts w:ascii="Times New Roman" w:hAnsi="Times New Roman"/>
          <w:b/>
          <w:sz w:val="28"/>
        </w:rPr>
        <w:t xml:space="preserve"> Transaction</w:t>
      </w:r>
    </w:p>
    <w:p w:rsidR="0090126D" w:rsidRDefault="00DB4A61">
      <w:pPr>
        <w:spacing w:after="80"/>
      </w:pPr>
      <w:r>
        <w:rPr>
          <w:rFonts w:ascii="Courier New" w:hAnsi="Courier New"/>
          <w:sz w:val="20"/>
        </w:rPr>
        <w:t>from __future__ import annotations</w:t>
      </w:r>
      <w:r>
        <w:rPr>
          <w:rFonts w:ascii="Courier New" w:hAnsi="Courier New"/>
          <w:sz w:val="20"/>
        </w:rPr>
        <w:br/>
        <w:t xml:space="preserve">import </w:t>
      </w:r>
      <w:proofErr w:type="spellStart"/>
      <w:r>
        <w:rPr>
          <w:rFonts w:ascii="Courier New" w:hAnsi="Courier New"/>
          <w:sz w:val="20"/>
        </w:rPr>
        <w:t>json</w:t>
      </w:r>
      <w:proofErr w:type="spellEnd"/>
      <w:r>
        <w:rPr>
          <w:rFonts w:ascii="Courier New" w:hAnsi="Courier New"/>
          <w:sz w:val="20"/>
        </w:rPr>
        <w:br/>
        <w:t>import math</w:t>
      </w:r>
      <w:r>
        <w:rPr>
          <w:rFonts w:ascii="Courier New" w:hAnsi="Courier New"/>
          <w:sz w:val="20"/>
        </w:rPr>
        <w:br/>
        <w:t>import random</w:t>
      </w:r>
      <w:r>
        <w:rPr>
          <w:rFonts w:ascii="Courier New" w:hAnsi="Courier New"/>
          <w:sz w:val="20"/>
        </w:rPr>
        <w:br/>
        <w:t>import sys</w:t>
      </w:r>
      <w:r>
        <w:rPr>
          <w:rFonts w:ascii="Courier New" w:hAnsi="Courier New"/>
          <w:sz w:val="20"/>
        </w:rPr>
        <w:br/>
        <w:t xml:space="preserve">from </w:t>
      </w:r>
      <w:proofErr w:type="spellStart"/>
      <w:r>
        <w:rPr>
          <w:rFonts w:ascii="Courier New" w:hAnsi="Courier New"/>
          <w:sz w:val="20"/>
        </w:rPr>
        <w:t>dataclasses</w:t>
      </w:r>
      <w:proofErr w:type="spellEnd"/>
      <w:r>
        <w:rPr>
          <w:rFonts w:ascii="Courier New" w:hAnsi="Courier New"/>
          <w:sz w:val="20"/>
        </w:rPr>
        <w:t xml:space="preserve"> import </w:t>
      </w:r>
      <w:proofErr w:type="spellStart"/>
      <w:r>
        <w:rPr>
          <w:rFonts w:ascii="Courier New" w:hAnsi="Courier New"/>
          <w:sz w:val="20"/>
        </w:rPr>
        <w:t>dataclass</w:t>
      </w:r>
      <w:proofErr w:type="spellEnd"/>
      <w:r>
        <w:rPr>
          <w:rFonts w:ascii="Courier New" w:hAnsi="Courier New"/>
          <w:sz w:val="20"/>
        </w:rPr>
        <w:br/>
        <w:t xml:space="preserve">from </w:t>
      </w:r>
      <w:proofErr w:type="spellStart"/>
      <w:r>
        <w:rPr>
          <w:rFonts w:ascii="Courier New" w:hAnsi="Courier New"/>
          <w:sz w:val="20"/>
        </w:rPr>
        <w:t>datetime</w:t>
      </w:r>
      <w:proofErr w:type="spellEnd"/>
      <w:r>
        <w:rPr>
          <w:rFonts w:ascii="Courier New" w:hAnsi="Courier New"/>
          <w:sz w:val="20"/>
        </w:rPr>
        <w:t xml:space="preserve"> import date, </w:t>
      </w:r>
      <w:proofErr w:type="spellStart"/>
      <w:r>
        <w:rPr>
          <w:rFonts w:ascii="Courier New" w:hAnsi="Courier New"/>
          <w:sz w:val="20"/>
        </w:rPr>
        <w:t>timedelta</w:t>
      </w:r>
      <w:proofErr w:type="spellEnd"/>
      <w:r>
        <w:rPr>
          <w:rFonts w:ascii="Courier New" w:hAnsi="Courier New"/>
          <w:sz w:val="20"/>
        </w:rPr>
        <w:br/>
        <w:t xml:space="preserve">from </w:t>
      </w:r>
      <w:proofErr w:type="spellStart"/>
      <w:r>
        <w:rPr>
          <w:rFonts w:ascii="Courier New" w:hAnsi="Courier New"/>
          <w:sz w:val="20"/>
        </w:rPr>
        <w:t>pathlib</w:t>
      </w:r>
      <w:proofErr w:type="spellEnd"/>
      <w:r>
        <w:rPr>
          <w:rFonts w:ascii="Courier New" w:hAnsi="Courier New"/>
          <w:sz w:val="20"/>
        </w:rPr>
        <w:t xml:space="preserve"> import Path</w:t>
      </w:r>
      <w:r>
        <w:rPr>
          <w:rFonts w:ascii="Courier New" w:hAnsi="Courier New"/>
          <w:sz w:val="20"/>
        </w:rPr>
        <w:br/>
      </w:r>
      <w:r>
        <w:rPr>
          <w:rFonts w:ascii="Courier New" w:hAnsi="Courier New"/>
          <w:sz w:val="20"/>
        </w:rPr>
        <w:br/>
        <w:t xml:space="preserve">from PySide6.QtCore import </w:t>
      </w:r>
      <w:proofErr w:type="spellStart"/>
      <w:r>
        <w:rPr>
          <w:rFonts w:ascii="Courier New" w:hAnsi="Courier New"/>
          <w:sz w:val="20"/>
        </w:rPr>
        <w:t>QObject</w:t>
      </w:r>
      <w:proofErr w:type="spellEnd"/>
      <w:r>
        <w:rPr>
          <w:rFonts w:ascii="Courier New" w:hAnsi="Courier New"/>
          <w:sz w:val="20"/>
        </w:rPr>
        <w:t xml:space="preserve">, </w:t>
      </w:r>
      <w:proofErr w:type="spellStart"/>
      <w:r>
        <w:rPr>
          <w:rFonts w:ascii="Courier New" w:hAnsi="Courier New"/>
          <w:sz w:val="20"/>
        </w:rPr>
        <w:t>QUrl</w:t>
      </w:r>
      <w:proofErr w:type="spellEnd"/>
      <w:r>
        <w:rPr>
          <w:rFonts w:ascii="Courier New" w:hAnsi="Courier New"/>
          <w:sz w:val="20"/>
        </w:rPr>
        <w:t>, Slot</w:t>
      </w:r>
      <w:r>
        <w:rPr>
          <w:rFonts w:ascii="Courier New" w:hAnsi="Courier New"/>
          <w:sz w:val="20"/>
        </w:rPr>
        <w:br/>
        <w:t xml:space="preserve">from PySide6.QtWidgets import </w:t>
      </w:r>
      <w:proofErr w:type="spellStart"/>
      <w:r>
        <w:rPr>
          <w:rFonts w:ascii="Courier New" w:hAnsi="Courier New"/>
          <w:sz w:val="20"/>
        </w:rPr>
        <w:t>QApplication</w:t>
      </w:r>
      <w:proofErr w:type="spellEnd"/>
      <w:r>
        <w:rPr>
          <w:rFonts w:ascii="Courier New" w:hAnsi="Courier New"/>
          <w:sz w:val="20"/>
        </w:rPr>
        <w:t xml:space="preserve">, </w:t>
      </w:r>
      <w:proofErr w:type="spellStart"/>
      <w:r>
        <w:rPr>
          <w:rFonts w:ascii="Courier New" w:hAnsi="Courier New"/>
          <w:sz w:val="20"/>
        </w:rPr>
        <w:t>QFileDialog</w:t>
      </w:r>
      <w:proofErr w:type="spellEnd"/>
      <w:r>
        <w:rPr>
          <w:rFonts w:ascii="Courier New" w:hAnsi="Courier New"/>
          <w:sz w:val="20"/>
        </w:rPr>
        <w:t xml:space="preserve">, </w:t>
      </w:r>
      <w:proofErr w:type="spellStart"/>
      <w:r>
        <w:rPr>
          <w:rFonts w:ascii="Courier New" w:hAnsi="Courier New"/>
          <w:sz w:val="20"/>
        </w:rPr>
        <w:t>QMainWindow</w:t>
      </w:r>
      <w:proofErr w:type="spellEnd"/>
      <w:r>
        <w:rPr>
          <w:rFonts w:ascii="Courier New" w:hAnsi="Courier New"/>
          <w:sz w:val="20"/>
        </w:rPr>
        <w:t xml:space="preserve">, </w:t>
      </w:r>
      <w:proofErr w:type="spellStart"/>
      <w:r>
        <w:rPr>
          <w:rFonts w:ascii="Courier New" w:hAnsi="Courier New"/>
          <w:sz w:val="20"/>
        </w:rPr>
        <w:t>QMessageBox</w:t>
      </w:r>
      <w:proofErr w:type="spellEnd"/>
      <w:r>
        <w:rPr>
          <w:rFonts w:ascii="Courier New" w:hAnsi="Courier New"/>
          <w:sz w:val="20"/>
        </w:rPr>
        <w:br/>
        <w:t xml:space="preserve">from PySide6.QtWebChannel import </w:t>
      </w:r>
      <w:proofErr w:type="spellStart"/>
      <w:r>
        <w:rPr>
          <w:rFonts w:ascii="Courier New" w:hAnsi="Courier New"/>
          <w:sz w:val="20"/>
        </w:rPr>
        <w:t>QWebChannel</w:t>
      </w:r>
      <w:proofErr w:type="spellEnd"/>
      <w:r>
        <w:rPr>
          <w:rFonts w:ascii="Courier New" w:hAnsi="Courier New"/>
          <w:sz w:val="20"/>
        </w:rPr>
        <w:br/>
        <w:t xml:space="preserve">from PySide6.QtWebEngineWidgets import </w:t>
      </w:r>
      <w:proofErr w:type="spellStart"/>
      <w:r>
        <w:rPr>
          <w:rFonts w:ascii="Courier New" w:hAnsi="Courier New"/>
          <w:sz w:val="20"/>
        </w:rPr>
        <w:t>QWebEngineView</w:t>
      </w:r>
      <w:proofErr w:type="spellEnd"/>
      <w:r>
        <w:rPr>
          <w:rFonts w:ascii="Courier New" w:hAnsi="Courier New"/>
          <w:sz w:val="20"/>
        </w:rPr>
        <w:br/>
        <w:t xml:space="preserve">from </w:t>
      </w:r>
      <w:proofErr w:type="spellStart"/>
      <w:r>
        <w:rPr>
          <w:rFonts w:ascii="Courier New" w:hAnsi="Courier New"/>
          <w:sz w:val="20"/>
        </w:rPr>
        <w:t>reportlab.lib.pagesizes</w:t>
      </w:r>
      <w:proofErr w:type="spellEnd"/>
      <w:r>
        <w:rPr>
          <w:rFonts w:ascii="Courier New" w:hAnsi="Courier New"/>
          <w:sz w:val="20"/>
        </w:rPr>
        <w:t xml:space="preserve"> import A4</w:t>
      </w:r>
      <w:r>
        <w:rPr>
          <w:rFonts w:ascii="Courier New" w:hAnsi="Courier New"/>
          <w:sz w:val="20"/>
        </w:rPr>
        <w:br/>
        <w:t xml:space="preserve">from </w:t>
      </w:r>
      <w:proofErr w:type="spellStart"/>
      <w:r>
        <w:rPr>
          <w:rFonts w:ascii="Courier New" w:hAnsi="Courier New"/>
          <w:sz w:val="20"/>
        </w:rPr>
        <w:t>reportlab.pdfbase</w:t>
      </w:r>
      <w:proofErr w:type="spellEnd"/>
      <w:r>
        <w:rPr>
          <w:rFonts w:ascii="Courier New" w:hAnsi="Courier New"/>
          <w:sz w:val="20"/>
        </w:rPr>
        <w:t xml:space="preserve"> import </w:t>
      </w:r>
      <w:proofErr w:type="spellStart"/>
      <w:r>
        <w:rPr>
          <w:rFonts w:ascii="Courier New" w:hAnsi="Courier New"/>
          <w:sz w:val="20"/>
        </w:rPr>
        <w:t>pdfmetrics</w:t>
      </w:r>
      <w:proofErr w:type="spellEnd"/>
      <w:r>
        <w:rPr>
          <w:rFonts w:ascii="Courier New" w:hAnsi="Courier New"/>
          <w:sz w:val="20"/>
        </w:rPr>
        <w:br/>
        <w:t xml:space="preserve">from </w:t>
      </w:r>
      <w:proofErr w:type="spellStart"/>
      <w:r>
        <w:rPr>
          <w:rFonts w:ascii="Courier New" w:hAnsi="Courier New"/>
          <w:sz w:val="20"/>
        </w:rPr>
        <w:t>reportlab.pdfbase.ttfonts</w:t>
      </w:r>
      <w:proofErr w:type="spellEnd"/>
      <w:r>
        <w:rPr>
          <w:rFonts w:ascii="Courier New" w:hAnsi="Courier New"/>
          <w:sz w:val="20"/>
        </w:rPr>
        <w:t xml:space="preserve"> import </w:t>
      </w:r>
      <w:proofErr w:type="spellStart"/>
      <w:r>
        <w:rPr>
          <w:rFonts w:ascii="Courier New" w:hAnsi="Courier New"/>
          <w:sz w:val="20"/>
        </w:rPr>
        <w:t>TTFont</w:t>
      </w:r>
      <w:proofErr w:type="spellEnd"/>
      <w:r>
        <w:rPr>
          <w:rFonts w:ascii="Courier New" w:hAnsi="Courier New"/>
          <w:sz w:val="20"/>
        </w:rPr>
        <w:br/>
        <w:t xml:space="preserve">from </w:t>
      </w:r>
      <w:proofErr w:type="spellStart"/>
      <w:r>
        <w:rPr>
          <w:rFonts w:ascii="Courier New" w:hAnsi="Courier New"/>
          <w:sz w:val="20"/>
        </w:rPr>
        <w:t>reportlab.pdfgen</w:t>
      </w:r>
      <w:proofErr w:type="spellEnd"/>
      <w:r>
        <w:rPr>
          <w:rFonts w:ascii="Courier New" w:hAnsi="Courier New"/>
          <w:sz w:val="20"/>
        </w:rPr>
        <w:t xml:space="preserve"> import canvas</w:t>
      </w:r>
      <w:r>
        <w:rPr>
          <w:rFonts w:ascii="Courier New" w:hAnsi="Courier New"/>
          <w:sz w:val="20"/>
        </w:rPr>
        <w:br/>
      </w:r>
      <w:r>
        <w:rPr>
          <w:rFonts w:ascii="Courier New" w:hAnsi="Courier New"/>
          <w:sz w:val="20"/>
        </w:rPr>
        <w:br/>
        <w:t>@</w:t>
      </w:r>
      <w:proofErr w:type="spellStart"/>
      <w:r>
        <w:rPr>
          <w:rFonts w:ascii="Courier New" w:hAnsi="Courier New"/>
          <w:sz w:val="20"/>
        </w:rPr>
        <w:t>dataclass</w:t>
      </w:r>
      <w:proofErr w:type="spellEnd"/>
      <w:r>
        <w:rPr>
          <w:rFonts w:ascii="Courier New" w:hAnsi="Courier New"/>
          <w:sz w:val="20"/>
        </w:rPr>
        <w:br/>
        <w:t>class Transaction:</w:t>
      </w:r>
      <w:r>
        <w:rPr>
          <w:rFonts w:ascii="Courier New" w:hAnsi="Courier New"/>
          <w:sz w:val="20"/>
        </w:rPr>
        <w:br/>
        <w:t xml:space="preserve">    """</w:t>
      </w:r>
      <w:r>
        <w:rPr>
          <w:rFonts w:ascii="Courier New" w:hAnsi="Courier New"/>
          <w:sz w:val="20"/>
        </w:rPr>
        <w:br/>
        <w:t xml:space="preserve">    </w:t>
      </w:r>
      <w:proofErr w:type="spellStart"/>
      <w:r>
        <w:rPr>
          <w:rFonts w:ascii="Courier New" w:hAnsi="Courier New"/>
          <w:sz w:val="20"/>
        </w:rPr>
        <w:t>Спецификация</w:t>
      </w:r>
      <w:proofErr w:type="spellEnd"/>
      <w:r>
        <w:rPr>
          <w:rFonts w:ascii="Courier New" w:hAnsi="Courier New"/>
          <w:sz w:val="20"/>
        </w:rPr>
        <w:t xml:space="preserve"> </w:t>
      </w:r>
      <w:proofErr w:type="spellStart"/>
      <w:r>
        <w:rPr>
          <w:rFonts w:ascii="Courier New" w:hAnsi="Courier New"/>
          <w:sz w:val="20"/>
        </w:rPr>
        <w:t>сущности</w:t>
      </w:r>
      <w:proofErr w:type="spellEnd"/>
      <w:r>
        <w:rPr>
          <w:rFonts w:ascii="Courier New" w:hAnsi="Courier New"/>
          <w:sz w:val="20"/>
        </w:rPr>
        <w:t xml:space="preserve"> </w:t>
      </w:r>
      <w:proofErr w:type="spellStart"/>
      <w:r>
        <w:rPr>
          <w:rFonts w:ascii="Courier New" w:hAnsi="Courier New"/>
          <w:sz w:val="20"/>
        </w:rPr>
        <w:t>финансовой</w:t>
      </w:r>
      <w:proofErr w:type="spellEnd"/>
      <w:r>
        <w:rPr>
          <w:rFonts w:ascii="Courier New" w:hAnsi="Courier New"/>
          <w:sz w:val="20"/>
        </w:rPr>
        <w:t xml:space="preserve"> </w:t>
      </w:r>
      <w:proofErr w:type="spellStart"/>
      <w:r>
        <w:rPr>
          <w:rFonts w:ascii="Courier New" w:hAnsi="Courier New"/>
          <w:sz w:val="20"/>
        </w:rPr>
        <w:t>транзакции</w:t>
      </w:r>
      <w:proofErr w:type="spellEnd"/>
      <w:r>
        <w:rPr>
          <w:rFonts w:ascii="Courier New" w:hAnsi="Courier New"/>
          <w:sz w:val="20"/>
        </w:rPr>
        <w:t>.</w:t>
      </w:r>
      <w:r>
        <w:rPr>
          <w:rFonts w:ascii="Courier New" w:hAnsi="Courier New"/>
          <w:sz w:val="20"/>
        </w:rPr>
        <w:br/>
        <w:t xml:space="preserve">    </w:t>
      </w:r>
      <w:proofErr w:type="spellStart"/>
      <w:proofErr w:type="gramStart"/>
      <w:r>
        <w:rPr>
          <w:rFonts w:ascii="Courier New" w:hAnsi="Courier New"/>
          <w:sz w:val="20"/>
        </w:rPr>
        <w:t>Инкапсулирует</w:t>
      </w:r>
      <w:proofErr w:type="spellEnd"/>
      <w:r>
        <w:rPr>
          <w:rFonts w:ascii="Courier New" w:hAnsi="Courier New"/>
          <w:sz w:val="20"/>
        </w:rPr>
        <w:t xml:space="preserve"> </w:t>
      </w:r>
      <w:proofErr w:type="spellStart"/>
      <w:r>
        <w:rPr>
          <w:rFonts w:ascii="Courier New" w:hAnsi="Courier New"/>
          <w:sz w:val="20"/>
        </w:rPr>
        <w:t>дату</w:t>
      </w:r>
      <w:proofErr w:type="spellEnd"/>
      <w:r>
        <w:rPr>
          <w:rFonts w:ascii="Courier New" w:hAnsi="Courier New"/>
          <w:sz w:val="20"/>
        </w:rPr>
        <w:t xml:space="preserve"> </w:t>
      </w:r>
      <w:proofErr w:type="spellStart"/>
      <w:r>
        <w:rPr>
          <w:rFonts w:ascii="Courier New" w:hAnsi="Courier New"/>
          <w:sz w:val="20"/>
        </w:rPr>
        <w:t>проведения</w:t>
      </w:r>
      <w:proofErr w:type="spellEnd"/>
      <w:r>
        <w:rPr>
          <w:rFonts w:ascii="Courier New" w:hAnsi="Courier New"/>
          <w:sz w:val="20"/>
        </w:rPr>
        <w:t xml:space="preserve"> </w:t>
      </w:r>
      <w:proofErr w:type="spellStart"/>
      <w:r>
        <w:rPr>
          <w:rFonts w:ascii="Courier New" w:hAnsi="Courier New"/>
          <w:sz w:val="20"/>
        </w:rPr>
        <w:t>операции</w:t>
      </w:r>
      <w:proofErr w:type="spellEnd"/>
      <w:r>
        <w:rPr>
          <w:rFonts w:ascii="Courier New" w:hAnsi="Courier New"/>
          <w:sz w:val="20"/>
        </w:rPr>
        <w:t xml:space="preserve">, </w:t>
      </w:r>
      <w:proofErr w:type="spellStart"/>
      <w:r>
        <w:rPr>
          <w:rFonts w:ascii="Courier New" w:hAnsi="Courier New"/>
          <w:sz w:val="20"/>
        </w:rPr>
        <w:t>категорию</w:t>
      </w:r>
      <w:proofErr w:type="spellEnd"/>
      <w:r>
        <w:rPr>
          <w:rFonts w:ascii="Courier New" w:hAnsi="Courier New"/>
          <w:sz w:val="20"/>
        </w:rPr>
        <w:t xml:space="preserve">, </w:t>
      </w:r>
      <w:proofErr w:type="spellStart"/>
      <w:r>
        <w:rPr>
          <w:rFonts w:ascii="Courier New" w:hAnsi="Courier New"/>
          <w:sz w:val="20"/>
        </w:rPr>
        <w:t>сумму</w:t>
      </w:r>
      <w:proofErr w:type="spellEnd"/>
      <w:r>
        <w:rPr>
          <w:rFonts w:ascii="Courier New" w:hAnsi="Courier New"/>
          <w:sz w:val="20"/>
        </w:rPr>
        <w:t xml:space="preserve"> и </w:t>
      </w:r>
      <w:proofErr w:type="spellStart"/>
      <w:r>
        <w:rPr>
          <w:rFonts w:ascii="Courier New" w:hAnsi="Courier New"/>
          <w:sz w:val="20"/>
        </w:rPr>
        <w:t>тип</w:t>
      </w:r>
      <w:proofErr w:type="spellEnd"/>
      <w:r>
        <w:rPr>
          <w:rFonts w:ascii="Courier New" w:hAnsi="Courier New"/>
          <w:sz w:val="20"/>
        </w:rPr>
        <w:t>.</w:t>
      </w:r>
      <w:proofErr w:type="gramEnd"/>
      <w:r>
        <w:rPr>
          <w:rFonts w:ascii="Courier New" w:hAnsi="Courier New"/>
          <w:sz w:val="20"/>
        </w:rPr>
        <w:br/>
        <w:t xml:space="preserve">    """</w:t>
      </w:r>
      <w:r>
        <w:rPr>
          <w:rFonts w:ascii="Courier New" w:hAnsi="Courier New"/>
          <w:sz w:val="20"/>
        </w:rPr>
        <w:br/>
        <w:t xml:space="preserve">    </w:t>
      </w:r>
      <w:proofErr w:type="spellStart"/>
      <w:r>
        <w:rPr>
          <w:rFonts w:ascii="Courier New" w:hAnsi="Courier New"/>
          <w:sz w:val="20"/>
        </w:rPr>
        <w:t>tx_date</w:t>
      </w:r>
      <w:proofErr w:type="spellEnd"/>
      <w:r>
        <w:rPr>
          <w:rFonts w:ascii="Courier New" w:hAnsi="Courier New"/>
          <w:sz w:val="20"/>
        </w:rPr>
        <w:t>: date</w:t>
      </w:r>
      <w:r>
        <w:rPr>
          <w:rFonts w:ascii="Courier New" w:hAnsi="Courier New"/>
          <w:sz w:val="20"/>
        </w:rPr>
        <w:br/>
        <w:t xml:space="preserve">    category: </w:t>
      </w:r>
      <w:proofErr w:type="spellStart"/>
      <w:r>
        <w:rPr>
          <w:rFonts w:ascii="Courier New" w:hAnsi="Courier New"/>
          <w:sz w:val="20"/>
        </w:rPr>
        <w:t>str</w:t>
      </w:r>
      <w:proofErr w:type="spellEnd"/>
      <w:r>
        <w:rPr>
          <w:rFonts w:ascii="Courier New" w:hAnsi="Courier New"/>
          <w:sz w:val="20"/>
        </w:rPr>
        <w:br/>
        <w:t xml:space="preserve">    amount: float</w:t>
      </w:r>
      <w:r>
        <w:rPr>
          <w:rFonts w:ascii="Courier New" w:hAnsi="Courier New"/>
          <w:sz w:val="20"/>
        </w:rPr>
        <w:br/>
        <w:t xml:space="preserve">    kind: </w:t>
      </w:r>
      <w:proofErr w:type="spellStart"/>
      <w:r>
        <w:rPr>
          <w:rFonts w:ascii="Courier New" w:hAnsi="Courier New"/>
          <w:sz w:val="20"/>
        </w:rPr>
        <w:t>str</w:t>
      </w:r>
      <w:proofErr w:type="spellEnd"/>
      <w:r>
        <w:rPr>
          <w:rFonts w:ascii="Courier New" w:hAnsi="Courier New"/>
          <w:sz w:val="20"/>
        </w:rPr>
        <w:t xml:space="preserve"> = "expense</w:t>
      </w:r>
      <w:proofErr w:type="gramStart"/>
      <w:r>
        <w:rPr>
          <w:rFonts w:ascii="Courier New" w:hAnsi="Courier New"/>
          <w:sz w:val="20"/>
        </w:rPr>
        <w:t>"  #</w:t>
      </w:r>
      <w:proofErr w:type="gramEnd"/>
      <w:r>
        <w:rPr>
          <w:rFonts w:ascii="Courier New" w:hAnsi="Courier New"/>
          <w:sz w:val="20"/>
        </w:rPr>
        <w:t xml:space="preserve"> </w:t>
      </w:r>
      <w:proofErr w:type="spellStart"/>
      <w:r>
        <w:rPr>
          <w:rFonts w:ascii="Courier New" w:hAnsi="Courier New"/>
          <w:sz w:val="20"/>
        </w:rPr>
        <w:t>Допустимые</w:t>
      </w:r>
      <w:proofErr w:type="spellEnd"/>
      <w:r>
        <w:rPr>
          <w:rFonts w:ascii="Courier New" w:hAnsi="Courier New"/>
          <w:sz w:val="20"/>
        </w:rPr>
        <w:t xml:space="preserve"> </w:t>
      </w:r>
      <w:proofErr w:type="spellStart"/>
      <w:r>
        <w:rPr>
          <w:rFonts w:ascii="Courier New" w:hAnsi="Courier New"/>
          <w:sz w:val="20"/>
        </w:rPr>
        <w:t>значения</w:t>
      </w:r>
      <w:proofErr w:type="spellEnd"/>
      <w:r>
        <w:rPr>
          <w:rFonts w:ascii="Courier New" w:hAnsi="Courier New"/>
          <w:sz w:val="20"/>
        </w:rPr>
        <w:t xml:space="preserve">: "income" </w:t>
      </w:r>
      <w:proofErr w:type="spellStart"/>
      <w:r>
        <w:rPr>
          <w:rFonts w:ascii="Courier New" w:hAnsi="Courier New"/>
          <w:sz w:val="20"/>
        </w:rPr>
        <w:t>или</w:t>
      </w:r>
      <w:proofErr w:type="spellEnd"/>
      <w:r>
        <w:rPr>
          <w:rFonts w:ascii="Courier New" w:hAnsi="Courier New"/>
          <w:sz w:val="20"/>
        </w:rPr>
        <w:t xml:space="preserve"> "expense"</w:t>
      </w:r>
      <w:r>
        <w:rPr>
          <w:rFonts w:ascii="Courier New" w:hAnsi="Courier New"/>
          <w:sz w:val="20"/>
        </w:rPr>
        <w:br/>
      </w:r>
    </w:p>
    <w:p w:rsidR="0090126D" w:rsidRDefault="00DB4A61" w:rsidP="00BF6919">
      <w:pPr>
        <w:pageBreakBefore/>
        <w:spacing w:before="280" w:after="120"/>
      </w:pPr>
      <w:r>
        <w:rPr>
          <w:rFonts w:ascii="Times New Roman" w:hAnsi="Times New Roman"/>
          <w:b/>
          <w:sz w:val="28"/>
        </w:rPr>
        <w:lastRenderedPageBreak/>
        <w:t xml:space="preserve">9.2. </w:t>
      </w:r>
      <w:proofErr w:type="spellStart"/>
      <w:r>
        <w:rPr>
          <w:rFonts w:ascii="Times New Roman" w:hAnsi="Times New Roman"/>
          <w:b/>
          <w:sz w:val="28"/>
        </w:rPr>
        <w:t>Математическое</w:t>
      </w:r>
      <w:proofErr w:type="spellEnd"/>
      <w:r>
        <w:rPr>
          <w:rFonts w:ascii="Times New Roman" w:hAnsi="Times New Roman"/>
          <w:b/>
          <w:sz w:val="28"/>
        </w:rPr>
        <w:t xml:space="preserve"> </w:t>
      </w:r>
      <w:proofErr w:type="spellStart"/>
      <w:r>
        <w:rPr>
          <w:rFonts w:ascii="Times New Roman" w:hAnsi="Times New Roman"/>
          <w:b/>
          <w:sz w:val="28"/>
        </w:rPr>
        <w:t>ядро</w:t>
      </w:r>
      <w:proofErr w:type="spellEnd"/>
      <w:r>
        <w:rPr>
          <w:rFonts w:ascii="Times New Roman" w:hAnsi="Times New Roman"/>
          <w:b/>
          <w:sz w:val="28"/>
        </w:rPr>
        <w:t xml:space="preserve"> </w:t>
      </w:r>
      <w:proofErr w:type="spellStart"/>
      <w:r>
        <w:rPr>
          <w:rFonts w:ascii="Times New Roman" w:hAnsi="Times New Roman"/>
          <w:b/>
          <w:sz w:val="28"/>
        </w:rPr>
        <w:t>BudgetEngine</w:t>
      </w:r>
      <w:proofErr w:type="spellEnd"/>
    </w:p>
    <w:p w:rsidR="0090126D" w:rsidRDefault="00DB4A61">
      <w:pPr>
        <w:spacing w:after="80"/>
      </w:pPr>
      <w:proofErr w:type="gramStart"/>
      <w:r>
        <w:rPr>
          <w:rFonts w:ascii="Courier New" w:hAnsi="Courier New"/>
          <w:sz w:val="20"/>
        </w:rPr>
        <w:t>class</w:t>
      </w:r>
      <w:proofErr w:type="gramEnd"/>
      <w:r w:rsidRPr="00CA662D">
        <w:rPr>
          <w:rFonts w:ascii="Courier New" w:hAnsi="Courier New"/>
          <w:sz w:val="20"/>
          <w:lang w:val="ru-RU"/>
        </w:rPr>
        <w:t xml:space="preserve"> </w:t>
      </w:r>
      <w:proofErr w:type="spellStart"/>
      <w:r>
        <w:rPr>
          <w:rFonts w:ascii="Courier New" w:hAnsi="Courier New"/>
          <w:sz w:val="20"/>
        </w:rPr>
        <w:t>BudgetEngine</w:t>
      </w:r>
      <w:proofErr w:type="spellEnd"/>
      <w:r w:rsidRPr="00CA662D">
        <w:rPr>
          <w:rFonts w:ascii="Courier New" w:hAnsi="Courier New"/>
          <w:sz w:val="20"/>
          <w:lang w:val="ru-RU"/>
        </w:rPr>
        <w:t>:</w:t>
      </w:r>
      <w:r w:rsidRPr="00CA662D">
        <w:rPr>
          <w:rFonts w:ascii="Courier New" w:hAnsi="Courier New"/>
          <w:sz w:val="20"/>
          <w:lang w:val="ru-RU"/>
        </w:rPr>
        <w:br/>
        <w:t xml:space="preserve">    """</w:t>
      </w:r>
      <w:r w:rsidRPr="00CA662D">
        <w:rPr>
          <w:rFonts w:ascii="Courier New" w:hAnsi="Courier New"/>
          <w:sz w:val="20"/>
          <w:lang w:val="ru-RU"/>
        </w:rPr>
        <w:br/>
        <w:t xml:space="preserve">    Вычислительное ядро системы. </w:t>
      </w:r>
      <w:r w:rsidRPr="002F0059">
        <w:rPr>
          <w:rFonts w:ascii="Courier New" w:hAnsi="Courier New"/>
          <w:sz w:val="20"/>
          <w:lang w:val="ru-RU"/>
        </w:rPr>
        <w:t>Отвечает за хранение массива транзакций,</w:t>
      </w:r>
      <w:r w:rsidRPr="002F0059">
        <w:rPr>
          <w:rFonts w:ascii="Courier New" w:hAnsi="Courier New"/>
          <w:sz w:val="20"/>
          <w:lang w:val="ru-RU"/>
        </w:rPr>
        <w:br/>
        <w:t xml:space="preserve">    расчет статистических показателей, экстраполяцию расходов и генерацию </w:t>
      </w:r>
      <w:r>
        <w:rPr>
          <w:rFonts w:ascii="Courier New" w:hAnsi="Courier New"/>
          <w:sz w:val="20"/>
        </w:rPr>
        <w:t>PDF</w:t>
      </w:r>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w:t>
      </w:r>
      <w:proofErr w:type="spellStart"/>
      <w:r>
        <w:rPr>
          <w:rFonts w:ascii="Courier New" w:hAnsi="Courier New"/>
          <w:sz w:val="20"/>
        </w:rPr>
        <w:t>def</w:t>
      </w:r>
      <w:proofErr w:type="spellEnd"/>
      <w:r w:rsidRPr="002F0059">
        <w:rPr>
          <w:rFonts w:ascii="Courier New" w:hAnsi="Courier New"/>
          <w:sz w:val="20"/>
          <w:lang w:val="ru-RU"/>
        </w:rPr>
        <w:t xml:space="preserve"> __</w:t>
      </w:r>
      <w:proofErr w:type="spellStart"/>
      <w:r>
        <w:rPr>
          <w:rFonts w:ascii="Courier New" w:hAnsi="Courier New"/>
          <w:sz w:val="20"/>
        </w:rPr>
        <w:t>init</w:t>
      </w:r>
      <w:proofErr w:type="spellEnd"/>
      <w:r w:rsidRPr="002F0059">
        <w:rPr>
          <w:rFonts w:ascii="Courier New" w:hAnsi="Courier New"/>
          <w:sz w:val="20"/>
          <w:lang w:val="ru-RU"/>
        </w:rPr>
        <w:t>__(</w:t>
      </w:r>
      <w:r>
        <w:rPr>
          <w:rFonts w:ascii="Courier New" w:hAnsi="Courier New"/>
          <w:sz w:val="20"/>
        </w:rPr>
        <w:t>self</w:t>
      </w:r>
      <w:r w:rsidRPr="002F0059">
        <w:rPr>
          <w:rFonts w:ascii="Courier New" w:hAnsi="Courier New"/>
          <w:sz w:val="20"/>
          <w:lang w:val="ru-RU"/>
        </w:rPr>
        <w:t xml:space="preserve">) -&gt; </w:t>
      </w:r>
      <w:r>
        <w:rPr>
          <w:rFonts w:ascii="Courier New" w:hAnsi="Courier New"/>
          <w:sz w:val="20"/>
        </w:rPr>
        <w:t>None</w:t>
      </w:r>
      <w:r w:rsidRPr="002F0059">
        <w:rPr>
          <w:rFonts w:ascii="Courier New" w:hAnsi="Courier New"/>
          <w:sz w:val="20"/>
          <w:lang w:val="ru-RU"/>
        </w:rPr>
        <w:t>:</w:t>
      </w:r>
      <w:r w:rsidRPr="002F0059">
        <w:rPr>
          <w:rFonts w:ascii="Courier New" w:hAnsi="Courier New"/>
          <w:sz w:val="20"/>
          <w:lang w:val="ru-RU"/>
        </w:rPr>
        <w:br/>
        <w:t xml:space="preserve">        # Список предопределенных категорий расходов</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categories</w:t>
      </w:r>
      <w:r w:rsidRPr="002F0059">
        <w:rPr>
          <w:rFonts w:ascii="Courier New" w:hAnsi="Courier New"/>
          <w:sz w:val="20"/>
          <w:lang w:val="ru-RU"/>
        </w:rPr>
        <w:t xml:space="preserve"> = ["Дом", "Еда", "Транспорт", "Путешествия", "Здоровье", "Образование", "Развлечения", "Подписки"]</w:t>
      </w:r>
      <w:r w:rsidRPr="002F0059">
        <w:rPr>
          <w:rFonts w:ascii="Courier New" w:hAnsi="Courier New"/>
          <w:sz w:val="20"/>
          <w:lang w:val="ru-RU"/>
        </w:rPr>
        <w:br/>
        <w:t xml:space="preserve">        </w:t>
      </w:r>
      <w:r w:rsidRPr="002F0059">
        <w:rPr>
          <w:rFonts w:ascii="Courier New" w:hAnsi="Courier New"/>
          <w:sz w:val="20"/>
          <w:lang w:val="ru-RU"/>
        </w:rPr>
        <w:br/>
        <w:t xml:space="preserve">        # Жестко заданные лимиты по категориям для контроля перерасхода</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monthly</w:t>
      </w:r>
      <w:r w:rsidRPr="002F0059">
        <w:rPr>
          <w:rFonts w:ascii="Courier New" w:hAnsi="Courier New"/>
          <w:sz w:val="20"/>
          <w:lang w:val="ru-RU"/>
        </w:rPr>
        <w:t>_</w:t>
      </w:r>
      <w:r>
        <w:rPr>
          <w:rFonts w:ascii="Courier New" w:hAnsi="Courier New"/>
          <w:sz w:val="20"/>
        </w:rPr>
        <w:t>limits</w:t>
      </w:r>
      <w:r w:rsidRPr="002F0059">
        <w:rPr>
          <w:rFonts w:ascii="Courier New" w:hAnsi="Courier New"/>
          <w:sz w:val="20"/>
          <w:lang w:val="ru-RU"/>
        </w:rPr>
        <w:t xml:space="preserve"> = {</w:t>
      </w:r>
      <w:r w:rsidRPr="002F0059">
        <w:rPr>
          <w:rFonts w:ascii="Courier New" w:hAnsi="Courier New"/>
          <w:sz w:val="20"/>
          <w:lang w:val="ru-RU"/>
        </w:rPr>
        <w:br/>
        <w:t xml:space="preserve">            "Дом": 40000, "Еда": 25000, "Транспорт": 12000, "Путешествия": 10000,</w:t>
      </w:r>
      <w:r w:rsidRPr="002F0059">
        <w:rPr>
          <w:rFonts w:ascii="Courier New" w:hAnsi="Courier New"/>
          <w:sz w:val="20"/>
          <w:lang w:val="ru-RU"/>
        </w:rPr>
        <w:br/>
        <w:t xml:space="preserve">            "Здоровье": 8000, "Образование": 7000, "Развлечения": 9000, "Подписки": 3000</w:t>
      </w:r>
      <w:r w:rsidRPr="002F0059">
        <w:rPr>
          <w:rFonts w:ascii="Courier New" w:hAnsi="Courier New"/>
          <w:sz w:val="20"/>
          <w:lang w:val="ru-RU"/>
        </w:rPr>
        <w:br/>
      </w:r>
      <w:proofErr w:type="gramStart"/>
      <w:r w:rsidRPr="002F0059">
        <w:rPr>
          <w:rFonts w:ascii="Courier New" w:hAnsi="Courier New"/>
          <w:sz w:val="20"/>
          <w:lang w:val="ru-RU"/>
        </w:rPr>
        <w:t xml:space="preserve">        }</w:t>
      </w:r>
      <w:proofErr w:type="gramEnd"/>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transactions</w:t>
      </w:r>
      <w:r w:rsidRPr="002F0059">
        <w:rPr>
          <w:rFonts w:ascii="Courier New" w:hAnsi="Courier New"/>
          <w:sz w:val="20"/>
          <w:lang w:val="ru-RU"/>
        </w:rPr>
        <w:t xml:space="preserve">: </w:t>
      </w:r>
      <w:r>
        <w:rPr>
          <w:rFonts w:ascii="Courier New" w:hAnsi="Courier New"/>
          <w:sz w:val="20"/>
        </w:rPr>
        <w:t>list</w:t>
      </w:r>
      <w:r w:rsidRPr="002F0059">
        <w:rPr>
          <w:rFonts w:ascii="Courier New" w:hAnsi="Courier New"/>
          <w:sz w:val="20"/>
          <w:lang w:val="ru-RU"/>
        </w:rPr>
        <w:t>[</w:t>
      </w:r>
      <w:r>
        <w:rPr>
          <w:rFonts w:ascii="Courier New" w:hAnsi="Courier New"/>
          <w:sz w:val="20"/>
        </w:rPr>
        <w:t>Transaction</w:t>
      </w:r>
      <w:r w:rsidRPr="002F0059">
        <w:rPr>
          <w:rFonts w:ascii="Courier New" w:hAnsi="Courier New"/>
          <w:sz w:val="20"/>
          <w:lang w:val="ru-RU"/>
        </w:rPr>
        <w:t>] = []</w:t>
      </w:r>
      <w:r w:rsidRPr="002F0059">
        <w:rPr>
          <w:rFonts w:ascii="Courier New" w:hAnsi="Courier New"/>
          <w:sz w:val="20"/>
          <w:lang w:val="ru-RU"/>
        </w:rPr>
        <w:br/>
        <w:t xml:space="preserve">        # Автоматическое наполнение ретроспективными данными при создании ядра</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transactions</w:t>
      </w:r>
      <w:r w:rsidRPr="002F0059">
        <w:rPr>
          <w:rFonts w:ascii="Courier New" w:hAnsi="Courier New"/>
          <w:sz w:val="20"/>
          <w:lang w:val="ru-RU"/>
        </w:rPr>
        <w:t xml:space="preserve"> = </w:t>
      </w:r>
      <w:r>
        <w:rPr>
          <w:rFonts w:ascii="Courier New" w:hAnsi="Courier New"/>
          <w:sz w:val="20"/>
        </w:rPr>
        <w:t>self</w:t>
      </w:r>
      <w:r w:rsidRPr="002F0059">
        <w:rPr>
          <w:rFonts w:ascii="Courier New" w:hAnsi="Courier New"/>
          <w:sz w:val="20"/>
          <w:lang w:val="ru-RU"/>
        </w:rPr>
        <w:t>._</w:t>
      </w:r>
      <w:r>
        <w:rPr>
          <w:rFonts w:ascii="Courier New" w:hAnsi="Courier New"/>
          <w:sz w:val="20"/>
        </w:rPr>
        <w:t>seed</w:t>
      </w:r>
      <w:r w:rsidRPr="002F0059">
        <w:rPr>
          <w:rFonts w:ascii="Courier New" w:hAnsi="Courier New"/>
          <w:sz w:val="20"/>
          <w:lang w:val="ru-RU"/>
        </w:rPr>
        <w:t>_</w:t>
      </w:r>
      <w:r>
        <w:rPr>
          <w:rFonts w:ascii="Courier New" w:hAnsi="Courier New"/>
          <w:sz w:val="20"/>
        </w:rPr>
        <w:t>transactions</w:t>
      </w:r>
      <w:r w:rsidRPr="002F0059">
        <w:rPr>
          <w:rFonts w:ascii="Courier New" w:hAnsi="Courier New"/>
          <w:sz w:val="20"/>
          <w:lang w:val="ru-RU"/>
        </w:rPr>
        <w:t>()</w:t>
      </w:r>
      <w:r w:rsidRPr="002F0059">
        <w:rPr>
          <w:rFonts w:ascii="Courier New" w:hAnsi="Courier New"/>
          <w:sz w:val="20"/>
          <w:lang w:val="ru-RU"/>
        </w:rPr>
        <w:br/>
      </w:r>
      <w:r w:rsidRPr="002F0059">
        <w:rPr>
          <w:rFonts w:ascii="Courier New" w:hAnsi="Courier New"/>
          <w:sz w:val="20"/>
          <w:lang w:val="ru-RU"/>
        </w:rPr>
        <w:br/>
        <w:t xml:space="preserve">    </w:t>
      </w:r>
      <w:proofErr w:type="spellStart"/>
      <w:r>
        <w:rPr>
          <w:rFonts w:ascii="Courier New" w:hAnsi="Courier New"/>
          <w:sz w:val="20"/>
        </w:rPr>
        <w:t>def</w:t>
      </w:r>
      <w:proofErr w:type="spellEnd"/>
      <w:r w:rsidRPr="002F0059">
        <w:rPr>
          <w:rFonts w:ascii="Courier New" w:hAnsi="Courier New"/>
          <w:sz w:val="20"/>
          <w:lang w:val="ru-RU"/>
        </w:rPr>
        <w:t xml:space="preserve"> _</w:t>
      </w:r>
      <w:r>
        <w:rPr>
          <w:rFonts w:ascii="Courier New" w:hAnsi="Courier New"/>
          <w:sz w:val="20"/>
        </w:rPr>
        <w:t>seed</w:t>
      </w:r>
      <w:r w:rsidRPr="002F0059">
        <w:rPr>
          <w:rFonts w:ascii="Courier New" w:hAnsi="Courier New"/>
          <w:sz w:val="20"/>
          <w:lang w:val="ru-RU"/>
        </w:rPr>
        <w:t>_</w:t>
      </w:r>
      <w:r>
        <w:rPr>
          <w:rFonts w:ascii="Courier New" w:hAnsi="Courier New"/>
          <w:sz w:val="20"/>
        </w:rPr>
        <w:t>transactions</w:t>
      </w:r>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 xml:space="preserve">) -&gt; </w:t>
      </w:r>
      <w:r>
        <w:rPr>
          <w:rFonts w:ascii="Courier New" w:hAnsi="Courier New"/>
          <w:sz w:val="20"/>
        </w:rPr>
        <w:t>list</w:t>
      </w:r>
      <w:r w:rsidRPr="002F0059">
        <w:rPr>
          <w:rFonts w:ascii="Courier New" w:hAnsi="Courier New"/>
          <w:sz w:val="20"/>
          <w:lang w:val="ru-RU"/>
        </w:rPr>
        <w:t>[</w:t>
      </w:r>
      <w:r>
        <w:rPr>
          <w:rFonts w:ascii="Courier New" w:hAnsi="Courier New"/>
          <w:sz w:val="20"/>
        </w:rPr>
        <w:t>Transaction</w:t>
      </w:r>
      <w:r w:rsidRPr="002F0059">
        <w:rPr>
          <w:rFonts w:ascii="Courier New" w:hAnsi="Courier New"/>
          <w:sz w:val="20"/>
          <w:lang w:val="ru-RU"/>
        </w:rPr>
        <w:t>]:</w:t>
      </w:r>
      <w:r w:rsidRPr="002F0059">
        <w:rPr>
          <w:rFonts w:ascii="Courier New" w:hAnsi="Courier New"/>
          <w:sz w:val="20"/>
          <w:lang w:val="ru-RU"/>
        </w:rPr>
        <w:br/>
        <w:t xml:space="preserve">        """ Генерирует псевдослучайную историю операций за 5 месяцев """</w:t>
      </w:r>
      <w:r w:rsidRPr="002F0059">
        <w:rPr>
          <w:rFonts w:ascii="Courier New" w:hAnsi="Courier New"/>
          <w:sz w:val="20"/>
          <w:lang w:val="ru-RU"/>
        </w:rPr>
        <w:br/>
        <w:t xml:space="preserve">        </w:t>
      </w:r>
      <w:r>
        <w:rPr>
          <w:rFonts w:ascii="Courier New" w:hAnsi="Courier New"/>
          <w:sz w:val="20"/>
        </w:rPr>
        <w:t>seeded</w:t>
      </w:r>
      <w:r w:rsidRPr="002F0059">
        <w:rPr>
          <w:rFonts w:ascii="Courier New" w:hAnsi="Courier New"/>
          <w:sz w:val="20"/>
          <w:lang w:val="ru-RU"/>
        </w:rPr>
        <w:t xml:space="preserve">: </w:t>
      </w:r>
      <w:r>
        <w:rPr>
          <w:rFonts w:ascii="Courier New" w:hAnsi="Courier New"/>
          <w:sz w:val="20"/>
        </w:rPr>
        <w:t>list</w:t>
      </w:r>
      <w:r w:rsidRPr="002F0059">
        <w:rPr>
          <w:rFonts w:ascii="Courier New" w:hAnsi="Courier New"/>
          <w:sz w:val="20"/>
          <w:lang w:val="ru-RU"/>
        </w:rPr>
        <w:t>[</w:t>
      </w:r>
      <w:r>
        <w:rPr>
          <w:rFonts w:ascii="Courier New" w:hAnsi="Courier New"/>
          <w:sz w:val="20"/>
        </w:rPr>
        <w:t>Transaction</w:t>
      </w:r>
      <w:r w:rsidRPr="002F0059">
        <w:rPr>
          <w:rFonts w:ascii="Courier New" w:hAnsi="Courier New"/>
          <w:sz w:val="20"/>
          <w:lang w:val="ru-RU"/>
        </w:rPr>
        <w:t>] = []</w:t>
      </w:r>
      <w:r w:rsidRPr="002F0059">
        <w:rPr>
          <w:rFonts w:ascii="Courier New" w:hAnsi="Courier New"/>
          <w:sz w:val="20"/>
          <w:lang w:val="ru-RU"/>
        </w:rPr>
        <w:br/>
        <w:t xml:space="preserve">        </w:t>
      </w:r>
      <w:r>
        <w:rPr>
          <w:rFonts w:ascii="Courier New" w:hAnsi="Courier New"/>
          <w:sz w:val="20"/>
        </w:rPr>
        <w:t>today</w:t>
      </w:r>
      <w:r w:rsidRPr="002F0059">
        <w:rPr>
          <w:rFonts w:ascii="Courier New" w:hAnsi="Courier New"/>
          <w:sz w:val="20"/>
          <w:lang w:val="ru-RU"/>
        </w:rPr>
        <w:t xml:space="preserve"> = </w:t>
      </w:r>
      <w:r>
        <w:rPr>
          <w:rFonts w:ascii="Courier New" w:hAnsi="Courier New"/>
          <w:sz w:val="20"/>
        </w:rPr>
        <w:t>date</w:t>
      </w:r>
      <w:r w:rsidRPr="002F0059">
        <w:rPr>
          <w:rFonts w:ascii="Courier New" w:hAnsi="Courier New"/>
          <w:sz w:val="20"/>
          <w:lang w:val="ru-RU"/>
        </w:rPr>
        <w:t>.</w:t>
      </w:r>
      <w:r>
        <w:rPr>
          <w:rFonts w:ascii="Courier New" w:hAnsi="Courier New"/>
          <w:sz w:val="20"/>
        </w:rPr>
        <w:t>today</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for</w:t>
      </w:r>
      <w:r w:rsidRPr="002F0059">
        <w:rPr>
          <w:rFonts w:ascii="Courier New" w:hAnsi="Courier New"/>
          <w:sz w:val="20"/>
          <w:lang w:val="ru-RU"/>
        </w:rPr>
        <w:t xml:space="preserve"> </w:t>
      </w:r>
      <w:r>
        <w:rPr>
          <w:rFonts w:ascii="Courier New" w:hAnsi="Courier New"/>
          <w:sz w:val="20"/>
        </w:rPr>
        <w:t>m</w:t>
      </w:r>
      <w:r w:rsidRPr="002F0059">
        <w:rPr>
          <w:rFonts w:ascii="Courier New" w:hAnsi="Courier New"/>
          <w:sz w:val="20"/>
          <w:lang w:val="ru-RU"/>
        </w:rPr>
        <w:t>_</w:t>
      </w:r>
      <w:r>
        <w:rPr>
          <w:rFonts w:ascii="Courier New" w:hAnsi="Courier New"/>
          <w:sz w:val="20"/>
        </w:rPr>
        <w:t>offset</w:t>
      </w:r>
      <w:r w:rsidRPr="002F0059">
        <w:rPr>
          <w:rFonts w:ascii="Courier New" w:hAnsi="Courier New"/>
          <w:sz w:val="20"/>
          <w:lang w:val="ru-RU"/>
        </w:rPr>
        <w:t xml:space="preserve"> </w:t>
      </w:r>
      <w:r>
        <w:rPr>
          <w:rFonts w:ascii="Courier New" w:hAnsi="Courier New"/>
          <w:sz w:val="20"/>
        </w:rPr>
        <w:t>in</w:t>
      </w:r>
      <w:r w:rsidRPr="002F0059">
        <w:rPr>
          <w:rFonts w:ascii="Courier New" w:hAnsi="Courier New"/>
          <w:sz w:val="20"/>
          <w:lang w:val="ru-RU"/>
        </w:rPr>
        <w:t xml:space="preserve"> </w:t>
      </w:r>
      <w:r>
        <w:rPr>
          <w:rFonts w:ascii="Courier New" w:hAnsi="Courier New"/>
          <w:sz w:val="20"/>
        </w:rPr>
        <w:t>range</w:t>
      </w:r>
      <w:r w:rsidRPr="002F0059">
        <w:rPr>
          <w:rFonts w:ascii="Courier New" w:hAnsi="Courier New"/>
          <w:sz w:val="20"/>
          <w:lang w:val="ru-RU"/>
        </w:rPr>
        <w:t>(5, -1, -1):</w:t>
      </w:r>
      <w:r w:rsidRPr="002F0059">
        <w:rPr>
          <w:rFonts w:ascii="Courier New" w:hAnsi="Courier New"/>
          <w:sz w:val="20"/>
          <w:lang w:val="ru-RU"/>
        </w:rPr>
        <w:br/>
        <w:t xml:space="preserve">            </w:t>
      </w:r>
      <w:r>
        <w:rPr>
          <w:rFonts w:ascii="Courier New" w:hAnsi="Courier New"/>
          <w:sz w:val="20"/>
        </w:rPr>
        <w:t>base</w:t>
      </w:r>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 xml:space="preserve"> = </w:t>
      </w:r>
      <w:r>
        <w:rPr>
          <w:rFonts w:ascii="Courier New" w:hAnsi="Courier New"/>
          <w:sz w:val="20"/>
        </w:rPr>
        <w:t>today</w:t>
      </w:r>
      <w:r w:rsidRPr="002F0059">
        <w:rPr>
          <w:rFonts w:ascii="Courier New" w:hAnsi="Courier New"/>
          <w:sz w:val="20"/>
          <w:lang w:val="ru-RU"/>
        </w:rPr>
        <w:t xml:space="preserve"> - </w:t>
      </w:r>
      <w:proofErr w:type="spellStart"/>
      <w:r>
        <w:rPr>
          <w:rFonts w:ascii="Courier New" w:hAnsi="Courier New"/>
          <w:sz w:val="20"/>
        </w:rPr>
        <w:t>timedelta</w:t>
      </w:r>
      <w:proofErr w:type="spellEnd"/>
      <w:r w:rsidRPr="002F0059">
        <w:rPr>
          <w:rFonts w:ascii="Courier New" w:hAnsi="Courier New"/>
          <w:sz w:val="20"/>
          <w:lang w:val="ru-RU"/>
        </w:rPr>
        <w:t>(</w:t>
      </w:r>
      <w:r>
        <w:rPr>
          <w:rFonts w:ascii="Courier New" w:hAnsi="Courier New"/>
          <w:sz w:val="20"/>
        </w:rPr>
        <w:t>days</w:t>
      </w:r>
      <w:r w:rsidRPr="002F0059">
        <w:rPr>
          <w:rFonts w:ascii="Courier New" w:hAnsi="Courier New"/>
          <w:sz w:val="20"/>
          <w:lang w:val="ru-RU"/>
        </w:rPr>
        <w:t>=</w:t>
      </w:r>
      <w:r>
        <w:rPr>
          <w:rFonts w:ascii="Courier New" w:hAnsi="Courier New"/>
          <w:sz w:val="20"/>
        </w:rPr>
        <w:t>m</w:t>
      </w:r>
      <w:r w:rsidRPr="002F0059">
        <w:rPr>
          <w:rFonts w:ascii="Courier New" w:hAnsi="Courier New"/>
          <w:sz w:val="20"/>
          <w:lang w:val="ru-RU"/>
        </w:rPr>
        <w:t>_</w:t>
      </w:r>
      <w:r>
        <w:rPr>
          <w:rFonts w:ascii="Courier New" w:hAnsi="Courier New"/>
          <w:sz w:val="20"/>
        </w:rPr>
        <w:t>offset</w:t>
      </w:r>
      <w:r w:rsidRPr="002F0059">
        <w:rPr>
          <w:rFonts w:ascii="Courier New" w:hAnsi="Courier New"/>
          <w:sz w:val="20"/>
          <w:lang w:val="ru-RU"/>
        </w:rPr>
        <w:t xml:space="preserve"> * 30)</w:t>
      </w:r>
      <w:r w:rsidRPr="002F0059">
        <w:rPr>
          <w:rFonts w:ascii="Courier New" w:hAnsi="Courier New"/>
          <w:sz w:val="20"/>
          <w:lang w:val="ru-RU"/>
        </w:rPr>
        <w:br/>
        <w:t xml:space="preserve">            # Доходы: два фиксированных поступления в месяц</w:t>
      </w:r>
      <w:r w:rsidRPr="002F0059">
        <w:rPr>
          <w:rFonts w:ascii="Courier New" w:hAnsi="Courier New"/>
          <w:sz w:val="20"/>
          <w:lang w:val="ru-RU"/>
        </w:rPr>
        <w:br/>
        <w:t xml:space="preserve">            </w:t>
      </w:r>
      <w:r>
        <w:rPr>
          <w:rFonts w:ascii="Courier New" w:hAnsi="Courier New"/>
          <w:sz w:val="20"/>
        </w:rPr>
        <w:t>seeded</w:t>
      </w:r>
      <w:r w:rsidRPr="002F0059">
        <w:rPr>
          <w:rFonts w:ascii="Courier New" w:hAnsi="Courier New"/>
          <w:sz w:val="20"/>
          <w:lang w:val="ru-RU"/>
        </w:rPr>
        <w:t>.</w:t>
      </w:r>
      <w:r>
        <w:rPr>
          <w:rFonts w:ascii="Courier New" w:hAnsi="Courier New"/>
          <w:sz w:val="20"/>
        </w:rPr>
        <w:t>append</w:t>
      </w:r>
      <w:r w:rsidRPr="002F0059">
        <w:rPr>
          <w:rFonts w:ascii="Courier New" w:hAnsi="Courier New"/>
          <w:sz w:val="20"/>
          <w:lang w:val="ru-RU"/>
        </w:rPr>
        <w:t>(</w:t>
      </w:r>
      <w:r>
        <w:rPr>
          <w:rFonts w:ascii="Courier New" w:hAnsi="Courier New"/>
          <w:sz w:val="20"/>
        </w:rPr>
        <w:t>Transaction</w:t>
      </w:r>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r>
        <w:rPr>
          <w:rFonts w:ascii="Courier New" w:hAnsi="Courier New"/>
          <w:sz w:val="20"/>
        </w:rPr>
        <w:t>base</w:t>
      </w:r>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r>
        <w:rPr>
          <w:rFonts w:ascii="Courier New" w:hAnsi="Courier New"/>
          <w:sz w:val="20"/>
        </w:rPr>
        <w:t>replace</w:t>
      </w:r>
      <w:r w:rsidRPr="002F0059">
        <w:rPr>
          <w:rFonts w:ascii="Courier New" w:hAnsi="Courier New"/>
          <w:sz w:val="20"/>
          <w:lang w:val="ru-RU"/>
        </w:rPr>
        <w:t>(</w:t>
      </w:r>
      <w:r>
        <w:rPr>
          <w:rFonts w:ascii="Courier New" w:hAnsi="Courier New"/>
          <w:sz w:val="20"/>
        </w:rPr>
        <w:t>day</w:t>
      </w:r>
      <w:r w:rsidRPr="002F0059">
        <w:rPr>
          <w:rFonts w:ascii="Courier New" w:hAnsi="Courier New"/>
          <w:sz w:val="20"/>
          <w:lang w:val="ru-RU"/>
        </w:rPr>
        <w:t xml:space="preserve">=5), </w:t>
      </w:r>
      <w:r>
        <w:rPr>
          <w:rFonts w:ascii="Courier New" w:hAnsi="Courier New"/>
          <w:sz w:val="20"/>
        </w:rPr>
        <w:t>category</w:t>
      </w:r>
      <w:r w:rsidRPr="002F0059">
        <w:rPr>
          <w:rFonts w:ascii="Courier New" w:hAnsi="Courier New"/>
          <w:sz w:val="20"/>
          <w:lang w:val="ru-RU"/>
        </w:rPr>
        <w:t xml:space="preserve">="Пополнение", </w:t>
      </w:r>
      <w:r>
        <w:rPr>
          <w:rFonts w:ascii="Courier New" w:hAnsi="Courier New"/>
          <w:sz w:val="20"/>
        </w:rPr>
        <w:t>amount</w:t>
      </w:r>
      <w:r w:rsidRPr="002F0059">
        <w:rPr>
          <w:rFonts w:ascii="Courier New" w:hAnsi="Courier New"/>
          <w:sz w:val="20"/>
          <w:lang w:val="ru-RU"/>
        </w:rPr>
        <w:t xml:space="preserve">=120000.0, </w:t>
      </w:r>
      <w:r>
        <w:rPr>
          <w:rFonts w:ascii="Courier New" w:hAnsi="Courier New"/>
          <w:sz w:val="20"/>
        </w:rPr>
        <w:t>kind</w:t>
      </w:r>
      <w:r w:rsidRPr="002F0059">
        <w:rPr>
          <w:rFonts w:ascii="Courier New" w:hAnsi="Courier New"/>
          <w:sz w:val="20"/>
          <w:lang w:val="ru-RU"/>
        </w:rPr>
        <w:t>="</w:t>
      </w:r>
      <w:r>
        <w:rPr>
          <w:rFonts w:ascii="Courier New" w:hAnsi="Courier New"/>
          <w:sz w:val="20"/>
        </w:rPr>
        <w:t>income</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seeded</w:t>
      </w:r>
      <w:r w:rsidRPr="002F0059">
        <w:rPr>
          <w:rFonts w:ascii="Courier New" w:hAnsi="Courier New"/>
          <w:sz w:val="20"/>
          <w:lang w:val="ru-RU"/>
        </w:rPr>
        <w:t>.</w:t>
      </w:r>
      <w:r>
        <w:rPr>
          <w:rFonts w:ascii="Courier New" w:hAnsi="Courier New"/>
          <w:sz w:val="20"/>
        </w:rPr>
        <w:t>append</w:t>
      </w:r>
      <w:r w:rsidRPr="002F0059">
        <w:rPr>
          <w:rFonts w:ascii="Courier New" w:hAnsi="Courier New"/>
          <w:sz w:val="20"/>
          <w:lang w:val="ru-RU"/>
        </w:rPr>
        <w:t>(</w:t>
      </w:r>
      <w:r>
        <w:rPr>
          <w:rFonts w:ascii="Courier New" w:hAnsi="Courier New"/>
          <w:sz w:val="20"/>
        </w:rPr>
        <w:t>Transaction</w:t>
      </w:r>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r>
        <w:rPr>
          <w:rFonts w:ascii="Courier New" w:hAnsi="Courier New"/>
          <w:sz w:val="20"/>
        </w:rPr>
        <w:t>base</w:t>
      </w:r>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r>
        <w:rPr>
          <w:rFonts w:ascii="Courier New" w:hAnsi="Courier New"/>
          <w:sz w:val="20"/>
        </w:rPr>
        <w:t>replace</w:t>
      </w:r>
      <w:r w:rsidRPr="002F0059">
        <w:rPr>
          <w:rFonts w:ascii="Courier New" w:hAnsi="Courier New"/>
          <w:sz w:val="20"/>
          <w:lang w:val="ru-RU"/>
        </w:rPr>
        <w:t>(</w:t>
      </w:r>
      <w:r>
        <w:rPr>
          <w:rFonts w:ascii="Courier New" w:hAnsi="Courier New"/>
          <w:sz w:val="20"/>
        </w:rPr>
        <w:t>day</w:t>
      </w:r>
      <w:r w:rsidRPr="002F0059">
        <w:rPr>
          <w:rFonts w:ascii="Courier New" w:hAnsi="Courier New"/>
          <w:sz w:val="20"/>
          <w:lang w:val="ru-RU"/>
        </w:rPr>
        <w:t xml:space="preserve">=20), </w:t>
      </w:r>
      <w:r>
        <w:rPr>
          <w:rFonts w:ascii="Courier New" w:hAnsi="Courier New"/>
          <w:sz w:val="20"/>
        </w:rPr>
        <w:t>category</w:t>
      </w:r>
      <w:r w:rsidRPr="002F0059">
        <w:rPr>
          <w:rFonts w:ascii="Courier New" w:hAnsi="Courier New"/>
          <w:sz w:val="20"/>
          <w:lang w:val="ru-RU"/>
        </w:rPr>
        <w:t xml:space="preserve">="Пополнение", </w:t>
      </w:r>
      <w:r>
        <w:rPr>
          <w:rFonts w:ascii="Courier New" w:hAnsi="Courier New"/>
          <w:sz w:val="20"/>
        </w:rPr>
        <w:t>amount</w:t>
      </w:r>
      <w:r w:rsidRPr="002F0059">
        <w:rPr>
          <w:rFonts w:ascii="Courier New" w:hAnsi="Courier New"/>
          <w:sz w:val="20"/>
          <w:lang w:val="ru-RU"/>
        </w:rPr>
        <w:t xml:space="preserve">=30000.0, </w:t>
      </w:r>
      <w:r>
        <w:rPr>
          <w:rFonts w:ascii="Courier New" w:hAnsi="Courier New"/>
          <w:sz w:val="20"/>
        </w:rPr>
        <w:t>kind</w:t>
      </w:r>
      <w:r w:rsidRPr="002F0059">
        <w:rPr>
          <w:rFonts w:ascii="Courier New" w:hAnsi="Courier New"/>
          <w:sz w:val="20"/>
          <w:lang w:val="ru-RU"/>
        </w:rPr>
        <w:t>="</w:t>
      </w:r>
      <w:r>
        <w:rPr>
          <w:rFonts w:ascii="Courier New" w:hAnsi="Courier New"/>
          <w:sz w:val="20"/>
        </w:rPr>
        <w:t>income</w:t>
      </w:r>
      <w:r w:rsidRPr="002F0059">
        <w:rPr>
          <w:rFonts w:ascii="Courier New" w:hAnsi="Courier New"/>
          <w:sz w:val="20"/>
          <w:lang w:val="ru-RU"/>
        </w:rPr>
        <w:t>"))</w:t>
      </w:r>
      <w:r w:rsidRPr="002F0059">
        <w:rPr>
          <w:rFonts w:ascii="Courier New" w:hAnsi="Courier New"/>
          <w:sz w:val="20"/>
          <w:lang w:val="ru-RU"/>
        </w:rPr>
        <w:br/>
        <w:t xml:space="preserve">            # Расходы по категориям</w:t>
      </w:r>
      <w:r w:rsidRPr="002F0059">
        <w:rPr>
          <w:rFonts w:ascii="Courier New" w:hAnsi="Courier New"/>
          <w:sz w:val="20"/>
          <w:lang w:val="ru-RU"/>
        </w:rPr>
        <w:br/>
        <w:t xml:space="preserve">            </w:t>
      </w:r>
      <w:r>
        <w:rPr>
          <w:rFonts w:ascii="Courier New" w:hAnsi="Courier New"/>
          <w:sz w:val="20"/>
        </w:rPr>
        <w:t>for</w:t>
      </w:r>
      <w:r w:rsidRPr="002F0059">
        <w:rPr>
          <w:rFonts w:ascii="Courier New" w:hAnsi="Courier New"/>
          <w:sz w:val="20"/>
          <w:lang w:val="ru-RU"/>
        </w:rPr>
        <w:t xml:space="preserve"> </w:t>
      </w:r>
      <w:r>
        <w:rPr>
          <w:rFonts w:ascii="Courier New" w:hAnsi="Courier New"/>
          <w:sz w:val="20"/>
        </w:rPr>
        <w:t>cat</w:t>
      </w:r>
      <w:r w:rsidRPr="002F0059">
        <w:rPr>
          <w:rFonts w:ascii="Courier New" w:hAnsi="Courier New"/>
          <w:sz w:val="20"/>
          <w:lang w:val="ru-RU"/>
        </w:rPr>
        <w:t xml:space="preserve"> </w:t>
      </w:r>
      <w:r>
        <w:rPr>
          <w:rFonts w:ascii="Courier New" w:hAnsi="Courier New"/>
          <w:sz w:val="20"/>
        </w:rPr>
        <w:t>in</w:t>
      </w:r>
      <w:r w:rsidRPr="002F0059">
        <w:rPr>
          <w:rFonts w:ascii="Courier New" w:hAnsi="Courier New"/>
          <w:sz w:val="20"/>
          <w:lang w:val="ru-RU"/>
        </w:rP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categories</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limit</w:t>
      </w:r>
      <w:r w:rsidRPr="002F0059">
        <w:rPr>
          <w:rFonts w:ascii="Courier New" w:hAnsi="Courier New"/>
          <w:sz w:val="20"/>
          <w:lang w:val="ru-RU"/>
        </w:rPr>
        <w:t xml:space="preserve"> = </w:t>
      </w:r>
      <w:r>
        <w:rPr>
          <w:rFonts w:ascii="Courier New" w:hAnsi="Courier New"/>
          <w:sz w:val="20"/>
        </w:rPr>
        <w:t>self</w:t>
      </w:r>
      <w:r w:rsidRPr="002F0059">
        <w:rPr>
          <w:rFonts w:ascii="Courier New" w:hAnsi="Courier New"/>
          <w:sz w:val="20"/>
          <w:lang w:val="ru-RU"/>
        </w:rPr>
        <w:t>.</w:t>
      </w:r>
      <w:r>
        <w:rPr>
          <w:rFonts w:ascii="Courier New" w:hAnsi="Courier New"/>
          <w:sz w:val="20"/>
        </w:rPr>
        <w:t>monthly</w:t>
      </w:r>
      <w:r w:rsidRPr="002F0059">
        <w:rPr>
          <w:rFonts w:ascii="Courier New" w:hAnsi="Courier New"/>
          <w:sz w:val="20"/>
          <w:lang w:val="ru-RU"/>
        </w:rPr>
        <w:t>_</w:t>
      </w:r>
      <w:r>
        <w:rPr>
          <w:rFonts w:ascii="Courier New" w:hAnsi="Courier New"/>
          <w:sz w:val="20"/>
        </w:rPr>
        <w:t>limits</w:t>
      </w:r>
      <w:r w:rsidRPr="002F0059">
        <w:rPr>
          <w:rFonts w:ascii="Courier New" w:hAnsi="Courier New"/>
          <w:sz w:val="20"/>
          <w:lang w:val="ru-RU"/>
        </w:rPr>
        <w:t>[</w:t>
      </w:r>
      <w:r>
        <w:rPr>
          <w:rFonts w:ascii="Courier New" w:hAnsi="Courier New"/>
          <w:sz w:val="20"/>
        </w:rPr>
        <w:t>cat</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total</w:t>
      </w:r>
      <w:r w:rsidRPr="002F0059">
        <w:rPr>
          <w:rFonts w:ascii="Courier New" w:hAnsi="Courier New"/>
          <w:sz w:val="20"/>
          <w:lang w:val="ru-RU"/>
        </w:rPr>
        <w:t>_</w:t>
      </w:r>
      <w:r>
        <w:rPr>
          <w:rFonts w:ascii="Courier New" w:hAnsi="Courier New"/>
          <w:sz w:val="20"/>
        </w:rPr>
        <w:t>spent</w:t>
      </w:r>
      <w:r w:rsidRPr="002F0059">
        <w:rPr>
          <w:rFonts w:ascii="Courier New" w:hAnsi="Courier New"/>
          <w:sz w:val="20"/>
          <w:lang w:val="ru-RU"/>
        </w:rPr>
        <w:t xml:space="preserve"> = </w:t>
      </w:r>
      <w:r>
        <w:rPr>
          <w:rFonts w:ascii="Courier New" w:hAnsi="Courier New"/>
          <w:sz w:val="20"/>
        </w:rPr>
        <w:t>limit</w:t>
      </w:r>
      <w:r w:rsidRPr="002F0059">
        <w:rPr>
          <w:rFonts w:ascii="Courier New" w:hAnsi="Courier New"/>
          <w:sz w:val="20"/>
          <w:lang w:val="ru-RU"/>
        </w:rPr>
        <w:t xml:space="preserve"> * </w:t>
      </w:r>
      <w:r>
        <w:rPr>
          <w:rFonts w:ascii="Courier New" w:hAnsi="Courier New"/>
          <w:sz w:val="20"/>
        </w:rPr>
        <w:t>random</w:t>
      </w:r>
      <w:r w:rsidRPr="002F0059">
        <w:rPr>
          <w:rFonts w:ascii="Courier New" w:hAnsi="Courier New"/>
          <w:sz w:val="20"/>
          <w:lang w:val="ru-RU"/>
        </w:rPr>
        <w:t>.</w:t>
      </w:r>
      <w:r>
        <w:rPr>
          <w:rFonts w:ascii="Courier New" w:hAnsi="Courier New"/>
          <w:sz w:val="20"/>
        </w:rPr>
        <w:t>uniform</w:t>
      </w:r>
      <w:r w:rsidRPr="002F0059">
        <w:rPr>
          <w:rFonts w:ascii="Courier New" w:hAnsi="Courier New"/>
          <w:sz w:val="20"/>
          <w:lang w:val="ru-RU"/>
        </w:rPr>
        <w:t>(0.7, 1.1)</w:t>
      </w:r>
      <w:r w:rsidRPr="002F0059">
        <w:rPr>
          <w:rFonts w:ascii="Courier New" w:hAnsi="Courier New"/>
          <w:sz w:val="20"/>
          <w:lang w:val="ru-RU"/>
        </w:rPr>
        <w:br/>
        <w:t xml:space="preserve">                </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count</w:t>
      </w:r>
      <w:r w:rsidRPr="002F0059">
        <w:rPr>
          <w:rFonts w:ascii="Courier New" w:hAnsi="Courier New"/>
          <w:sz w:val="20"/>
          <w:lang w:val="ru-RU"/>
        </w:rPr>
        <w:t xml:space="preserve"> = </w:t>
      </w:r>
      <w:r>
        <w:rPr>
          <w:rFonts w:ascii="Courier New" w:hAnsi="Courier New"/>
          <w:sz w:val="20"/>
        </w:rPr>
        <w:t>random</w:t>
      </w:r>
      <w:r w:rsidRPr="002F0059">
        <w:rPr>
          <w:rFonts w:ascii="Courier New" w:hAnsi="Courier New"/>
          <w:sz w:val="20"/>
          <w:lang w:val="ru-RU"/>
        </w:rPr>
        <w:t>.</w:t>
      </w:r>
      <w:proofErr w:type="spellStart"/>
      <w:r>
        <w:rPr>
          <w:rFonts w:ascii="Courier New" w:hAnsi="Courier New"/>
          <w:sz w:val="20"/>
        </w:rPr>
        <w:t>randint</w:t>
      </w:r>
      <w:proofErr w:type="spellEnd"/>
      <w:r w:rsidRPr="002F0059">
        <w:rPr>
          <w:rFonts w:ascii="Courier New" w:hAnsi="Courier New"/>
          <w:sz w:val="20"/>
          <w:lang w:val="ru-RU"/>
        </w:rPr>
        <w:t>(3, 7)</w:t>
      </w:r>
      <w:r w:rsidRPr="002F0059">
        <w:rPr>
          <w:rFonts w:ascii="Courier New" w:hAnsi="Courier New"/>
          <w:sz w:val="20"/>
          <w:lang w:val="ru-RU"/>
        </w:rPr>
        <w:br/>
        <w:t xml:space="preserve">                </w:t>
      </w:r>
      <w:r>
        <w:rPr>
          <w:rFonts w:ascii="Courier New" w:hAnsi="Courier New"/>
          <w:sz w:val="20"/>
        </w:rPr>
        <w:t>for</w:t>
      </w:r>
      <w:r w:rsidRPr="002F0059">
        <w:rPr>
          <w:rFonts w:ascii="Courier New" w:hAnsi="Courier New"/>
          <w:sz w:val="20"/>
          <w:lang w:val="ru-RU"/>
        </w:rPr>
        <w:t xml:space="preserve"> _ </w:t>
      </w:r>
      <w:r>
        <w:rPr>
          <w:rFonts w:ascii="Courier New" w:hAnsi="Courier New"/>
          <w:sz w:val="20"/>
        </w:rPr>
        <w:t>in</w:t>
      </w:r>
      <w:r w:rsidRPr="002F0059">
        <w:rPr>
          <w:rFonts w:ascii="Courier New" w:hAnsi="Courier New"/>
          <w:sz w:val="20"/>
          <w:lang w:val="ru-RU"/>
        </w:rPr>
        <w:t xml:space="preserve"> </w:t>
      </w:r>
      <w:r>
        <w:rPr>
          <w:rFonts w:ascii="Courier New" w:hAnsi="Courier New"/>
          <w:sz w:val="20"/>
        </w:rPr>
        <w:t>range</w:t>
      </w:r>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count</w:t>
      </w:r>
      <w:r w:rsidRPr="002F0059">
        <w:rPr>
          <w:rFonts w:ascii="Courier New" w:hAnsi="Courier New"/>
          <w:sz w:val="20"/>
          <w:lang w:val="ru-RU"/>
        </w:rPr>
        <w:t>):</w:t>
      </w:r>
      <w:r w:rsidRPr="002F0059">
        <w:rPr>
          <w:rFonts w:ascii="Courier New" w:hAnsi="Courier New"/>
          <w:sz w:val="20"/>
          <w:lang w:val="ru-RU"/>
        </w:rPr>
        <w:br/>
        <w:t xml:space="preserve">                    </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day</w:t>
      </w:r>
      <w:r w:rsidRPr="002F0059">
        <w:rPr>
          <w:rFonts w:ascii="Courier New" w:hAnsi="Courier New"/>
          <w:sz w:val="20"/>
          <w:lang w:val="ru-RU"/>
        </w:rPr>
        <w:t xml:space="preserve"> = </w:t>
      </w:r>
      <w:r>
        <w:rPr>
          <w:rFonts w:ascii="Courier New" w:hAnsi="Courier New"/>
          <w:sz w:val="20"/>
        </w:rPr>
        <w:t>random</w:t>
      </w:r>
      <w:r w:rsidRPr="002F0059">
        <w:rPr>
          <w:rFonts w:ascii="Courier New" w:hAnsi="Courier New"/>
          <w:sz w:val="20"/>
          <w:lang w:val="ru-RU"/>
        </w:rPr>
        <w:t>.</w:t>
      </w:r>
      <w:proofErr w:type="spellStart"/>
      <w:r>
        <w:rPr>
          <w:rFonts w:ascii="Courier New" w:hAnsi="Courier New"/>
          <w:sz w:val="20"/>
        </w:rPr>
        <w:t>randint</w:t>
      </w:r>
      <w:proofErr w:type="spellEnd"/>
      <w:r w:rsidRPr="002F0059">
        <w:rPr>
          <w:rFonts w:ascii="Courier New" w:hAnsi="Courier New"/>
          <w:sz w:val="20"/>
          <w:lang w:val="ru-RU"/>
        </w:rPr>
        <w:t>(1, 28)</w:t>
      </w:r>
      <w:r w:rsidRPr="002F0059">
        <w:rPr>
          <w:rFonts w:ascii="Courier New" w:hAnsi="Courier New"/>
          <w:sz w:val="20"/>
          <w:lang w:val="ru-RU"/>
        </w:rPr>
        <w:br/>
        <w:t xml:space="preserve">                    </w:t>
      </w:r>
      <w:r>
        <w:rPr>
          <w:rFonts w:ascii="Courier New" w:hAnsi="Courier New"/>
          <w:sz w:val="20"/>
        </w:rPr>
        <w:t>try</w:t>
      </w:r>
      <w:r w:rsidRPr="002F0059">
        <w:rPr>
          <w:rFonts w:ascii="Courier New" w:hAnsi="Courier New"/>
          <w:sz w:val="20"/>
          <w:lang w:val="ru-RU"/>
        </w:rPr>
        <w:t>:</w:t>
      </w:r>
      <w:r w:rsidRPr="002F0059">
        <w:rPr>
          <w:rFonts w:ascii="Courier New" w:hAnsi="Courier New"/>
          <w:sz w:val="20"/>
          <w:lang w:val="ru-RU"/>
        </w:rPr>
        <w:br/>
        <w:t xml:space="preserve">                        </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 xml:space="preserve"> = </w:t>
      </w:r>
      <w:r>
        <w:rPr>
          <w:rFonts w:ascii="Courier New" w:hAnsi="Courier New"/>
          <w:sz w:val="20"/>
        </w:rPr>
        <w:t>base</w:t>
      </w:r>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r>
        <w:rPr>
          <w:rFonts w:ascii="Courier New" w:hAnsi="Courier New"/>
          <w:sz w:val="20"/>
        </w:rPr>
        <w:t>replace</w:t>
      </w:r>
      <w:r w:rsidRPr="002F0059">
        <w:rPr>
          <w:rFonts w:ascii="Courier New" w:hAnsi="Courier New"/>
          <w:sz w:val="20"/>
          <w:lang w:val="ru-RU"/>
        </w:rPr>
        <w:t>(</w:t>
      </w:r>
      <w:r>
        <w:rPr>
          <w:rFonts w:ascii="Courier New" w:hAnsi="Courier New"/>
          <w:sz w:val="20"/>
        </w:rPr>
        <w:t>day</w:t>
      </w:r>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day</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except</w:t>
      </w:r>
      <w:r w:rsidRPr="002F0059">
        <w:rPr>
          <w:rFonts w:ascii="Courier New" w:hAnsi="Courier New"/>
          <w:sz w:val="20"/>
          <w:lang w:val="ru-RU"/>
        </w:rPr>
        <w:t xml:space="preserve"> </w:t>
      </w:r>
      <w:proofErr w:type="spellStart"/>
      <w:r>
        <w:rPr>
          <w:rFonts w:ascii="Courier New" w:hAnsi="Courier New"/>
          <w:sz w:val="20"/>
        </w:rPr>
        <w:t>ValueError</w:t>
      </w:r>
      <w:proofErr w:type="spellEnd"/>
      <w:r w:rsidRPr="002F0059">
        <w:rPr>
          <w:rFonts w:ascii="Courier New" w:hAnsi="Courier New"/>
          <w:sz w:val="20"/>
          <w:lang w:val="ru-RU"/>
        </w:rPr>
        <w:t>:</w:t>
      </w:r>
      <w:r w:rsidRPr="002F0059">
        <w:rPr>
          <w:rFonts w:ascii="Courier New" w:hAnsi="Courier New"/>
          <w:sz w:val="20"/>
          <w:lang w:val="ru-RU"/>
        </w:rPr>
        <w:br/>
        <w:t xml:space="preserve">                        </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 xml:space="preserve"> = </w:t>
      </w:r>
      <w:r>
        <w:rPr>
          <w:rFonts w:ascii="Courier New" w:hAnsi="Courier New"/>
          <w:sz w:val="20"/>
        </w:rPr>
        <w:t>base</w:t>
      </w:r>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br/>
        <w:t xml:space="preserve">                    </w:t>
      </w:r>
      <w:r>
        <w:rPr>
          <w:rFonts w:ascii="Courier New" w:hAnsi="Courier New"/>
          <w:sz w:val="20"/>
        </w:rPr>
        <w:t>seeded</w:t>
      </w:r>
      <w:r w:rsidRPr="002F0059">
        <w:rPr>
          <w:rFonts w:ascii="Courier New" w:hAnsi="Courier New"/>
          <w:sz w:val="20"/>
          <w:lang w:val="ru-RU"/>
        </w:rPr>
        <w:t>.</w:t>
      </w:r>
      <w:r>
        <w:rPr>
          <w:rFonts w:ascii="Courier New" w:hAnsi="Courier New"/>
          <w:sz w:val="20"/>
        </w:rPr>
        <w:t>append</w:t>
      </w:r>
      <w:r w:rsidRPr="002F0059">
        <w:rPr>
          <w:rFonts w:ascii="Courier New" w:hAnsi="Courier New"/>
          <w:sz w:val="20"/>
          <w:lang w:val="ru-RU"/>
        </w:rPr>
        <w:t>(</w:t>
      </w:r>
      <w:r>
        <w:rPr>
          <w:rFonts w:ascii="Courier New" w:hAnsi="Courier New"/>
          <w:sz w:val="20"/>
        </w:rPr>
        <w:t>Transaction</w:t>
      </w:r>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 xml:space="preserve">, </w:t>
      </w:r>
      <w:r>
        <w:rPr>
          <w:rFonts w:ascii="Courier New" w:hAnsi="Courier New"/>
          <w:sz w:val="20"/>
        </w:rPr>
        <w:t>category</w:t>
      </w:r>
      <w:r w:rsidRPr="002F0059">
        <w:rPr>
          <w:rFonts w:ascii="Courier New" w:hAnsi="Courier New"/>
          <w:sz w:val="20"/>
          <w:lang w:val="ru-RU"/>
        </w:rPr>
        <w:t>=</w:t>
      </w:r>
      <w:r>
        <w:rPr>
          <w:rFonts w:ascii="Courier New" w:hAnsi="Courier New"/>
          <w:sz w:val="20"/>
        </w:rPr>
        <w:t>cat</w:t>
      </w:r>
      <w:r w:rsidRPr="002F0059">
        <w:rPr>
          <w:rFonts w:ascii="Courier New" w:hAnsi="Courier New"/>
          <w:sz w:val="20"/>
          <w:lang w:val="ru-RU"/>
        </w:rPr>
        <w:t xml:space="preserve">, </w:t>
      </w:r>
      <w:r>
        <w:rPr>
          <w:rFonts w:ascii="Courier New" w:hAnsi="Courier New"/>
          <w:sz w:val="20"/>
        </w:rPr>
        <w:t>amount</w:t>
      </w:r>
      <w:r w:rsidRPr="002F0059">
        <w:rPr>
          <w:rFonts w:ascii="Courier New" w:hAnsi="Courier New"/>
          <w:sz w:val="20"/>
          <w:lang w:val="ru-RU"/>
        </w:rPr>
        <w:t>=</w:t>
      </w:r>
      <w:r>
        <w:rPr>
          <w:rFonts w:ascii="Courier New" w:hAnsi="Courier New"/>
          <w:sz w:val="20"/>
        </w:rPr>
        <w:t>round</w:t>
      </w:r>
      <w:r w:rsidRPr="002F0059">
        <w:rPr>
          <w:rFonts w:ascii="Courier New" w:hAnsi="Courier New"/>
          <w:sz w:val="20"/>
          <w:lang w:val="ru-RU"/>
        </w:rPr>
        <w:t>(</w:t>
      </w:r>
      <w:r>
        <w:rPr>
          <w:rFonts w:ascii="Courier New" w:hAnsi="Courier New"/>
          <w:sz w:val="20"/>
        </w:rPr>
        <w:t>total</w:t>
      </w:r>
      <w:r w:rsidRPr="002F0059">
        <w:rPr>
          <w:rFonts w:ascii="Courier New" w:hAnsi="Courier New"/>
          <w:sz w:val="20"/>
          <w:lang w:val="ru-RU"/>
        </w:rPr>
        <w:t>_</w:t>
      </w:r>
      <w:r>
        <w:rPr>
          <w:rFonts w:ascii="Courier New" w:hAnsi="Courier New"/>
          <w:sz w:val="20"/>
        </w:rPr>
        <w:t>spent</w:t>
      </w:r>
      <w:r w:rsidRPr="002F0059">
        <w:rPr>
          <w:rFonts w:ascii="Courier New" w:hAnsi="Courier New"/>
          <w:sz w:val="20"/>
          <w:lang w:val="ru-RU"/>
        </w:rPr>
        <w:t xml:space="preserve"> / </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count</w:t>
      </w:r>
      <w:r w:rsidRPr="002F0059">
        <w:rPr>
          <w:rFonts w:ascii="Courier New" w:hAnsi="Courier New"/>
          <w:sz w:val="20"/>
          <w:lang w:val="ru-RU"/>
        </w:rPr>
        <w:t xml:space="preserve">, 2), </w:t>
      </w:r>
      <w:r>
        <w:rPr>
          <w:rFonts w:ascii="Courier New" w:hAnsi="Courier New"/>
          <w:sz w:val="20"/>
        </w:rPr>
        <w:t>kind</w:t>
      </w:r>
      <w:r w:rsidRPr="002F0059">
        <w:rPr>
          <w:rFonts w:ascii="Courier New" w:hAnsi="Courier New"/>
          <w:sz w:val="20"/>
          <w:lang w:val="ru-RU"/>
        </w:rPr>
        <w:t>="</w:t>
      </w:r>
      <w:r>
        <w:rPr>
          <w:rFonts w:ascii="Courier New" w:hAnsi="Courier New"/>
          <w:sz w:val="20"/>
        </w:rPr>
        <w:t>expense</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return</w:t>
      </w:r>
      <w:r w:rsidRPr="002F0059">
        <w:rPr>
          <w:rFonts w:ascii="Courier New" w:hAnsi="Courier New"/>
          <w:sz w:val="20"/>
          <w:lang w:val="ru-RU"/>
        </w:rPr>
        <w:t xml:space="preserve"> </w:t>
      </w:r>
      <w:r>
        <w:rPr>
          <w:rFonts w:ascii="Courier New" w:hAnsi="Courier New"/>
          <w:sz w:val="20"/>
        </w:rPr>
        <w:t>seeded</w:t>
      </w:r>
      <w:r w:rsidRPr="002F0059">
        <w:rPr>
          <w:rFonts w:ascii="Courier New" w:hAnsi="Courier New"/>
          <w:sz w:val="20"/>
          <w:lang w:val="ru-RU"/>
        </w:rPr>
        <w:br/>
      </w:r>
      <w:r w:rsidRPr="002F0059">
        <w:rPr>
          <w:rFonts w:ascii="Courier New" w:hAnsi="Courier New"/>
          <w:sz w:val="20"/>
          <w:lang w:val="ru-RU"/>
        </w:rPr>
        <w:br/>
        <w:t xml:space="preserve">    </w:t>
      </w:r>
      <w:proofErr w:type="spellStart"/>
      <w:r>
        <w:rPr>
          <w:rFonts w:ascii="Courier New" w:hAnsi="Courier New"/>
          <w:sz w:val="20"/>
        </w:rPr>
        <w:t>def</w:t>
      </w:r>
      <w:proofErr w:type="spellEnd"/>
      <w:r w:rsidRPr="002F0059">
        <w:rPr>
          <w:rFonts w:ascii="Courier New" w:hAnsi="Courier New"/>
          <w:sz w:val="20"/>
          <w:lang w:val="ru-RU"/>
        </w:rPr>
        <w:t xml:space="preserve"> </w:t>
      </w:r>
      <w:r>
        <w:rPr>
          <w:rFonts w:ascii="Courier New" w:hAnsi="Courier New"/>
          <w:sz w:val="20"/>
        </w:rPr>
        <w:t>monthly</w:t>
      </w:r>
      <w:r w:rsidRPr="002F0059">
        <w:rPr>
          <w:rFonts w:ascii="Courier New" w:hAnsi="Courier New"/>
          <w:sz w:val="20"/>
          <w:lang w:val="ru-RU"/>
        </w:rPr>
        <w:t>_</w:t>
      </w:r>
      <w:r>
        <w:rPr>
          <w:rFonts w:ascii="Courier New" w:hAnsi="Courier New"/>
          <w:sz w:val="20"/>
        </w:rPr>
        <w:t>totals</w:t>
      </w:r>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 xml:space="preserve">, </w:t>
      </w:r>
      <w:r>
        <w:rPr>
          <w:rFonts w:ascii="Courier New" w:hAnsi="Courier New"/>
          <w:sz w:val="20"/>
        </w:rPr>
        <w:t>year</w:t>
      </w:r>
      <w:r w:rsidRPr="002F0059">
        <w:rPr>
          <w:rFonts w:ascii="Courier New" w:hAnsi="Courier New"/>
          <w:sz w:val="20"/>
          <w:lang w:val="ru-RU"/>
        </w:rPr>
        <w:t xml:space="preserve">: </w:t>
      </w:r>
      <w:proofErr w:type="spellStart"/>
      <w:r>
        <w:rPr>
          <w:rFonts w:ascii="Courier New" w:hAnsi="Courier New"/>
          <w:sz w:val="20"/>
        </w:rPr>
        <w:t>int</w:t>
      </w:r>
      <w:proofErr w:type="spellEnd"/>
      <w:r w:rsidRPr="002F0059">
        <w:rPr>
          <w:rFonts w:ascii="Courier New" w:hAnsi="Courier New"/>
          <w:sz w:val="20"/>
          <w:lang w:val="ru-RU"/>
        </w:rPr>
        <w:t xml:space="preserve">, </w:t>
      </w:r>
      <w:r>
        <w:rPr>
          <w:rFonts w:ascii="Courier New" w:hAnsi="Courier New"/>
          <w:sz w:val="20"/>
        </w:rPr>
        <w:t>month</w:t>
      </w:r>
      <w:r w:rsidRPr="002F0059">
        <w:rPr>
          <w:rFonts w:ascii="Courier New" w:hAnsi="Courier New"/>
          <w:sz w:val="20"/>
          <w:lang w:val="ru-RU"/>
        </w:rPr>
        <w:t xml:space="preserve">: </w:t>
      </w:r>
      <w:proofErr w:type="spellStart"/>
      <w:r>
        <w:rPr>
          <w:rFonts w:ascii="Courier New" w:hAnsi="Courier New"/>
          <w:sz w:val="20"/>
        </w:rPr>
        <w:t>int</w:t>
      </w:r>
      <w:proofErr w:type="spellEnd"/>
      <w:r w:rsidRPr="002F0059">
        <w:rPr>
          <w:rFonts w:ascii="Courier New" w:hAnsi="Courier New"/>
          <w:sz w:val="20"/>
          <w:lang w:val="ru-RU"/>
        </w:rPr>
        <w:t xml:space="preserve">) -&gt; </w:t>
      </w:r>
      <w:proofErr w:type="spellStart"/>
      <w:r>
        <w:rPr>
          <w:rFonts w:ascii="Courier New" w:hAnsi="Courier New"/>
          <w:sz w:val="20"/>
        </w:rPr>
        <w:t>dict</w:t>
      </w:r>
      <w:proofErr w:type="spellEnd"/>
      <w:r w:rsidRPr="002F0059">
        <w:rPr>
          <w:rFonts w:ascii="Courier New" w:hAnsi="Courier New"/>
          <w:sz w:val="20"/>
          <w:lang w:val="ru-RU"/>
        </w:rPr>
        <w:t>[</w:t>
      </w:r>
      <w:proofErr w:type="spellStart"/>
      <w:r>
        <w:rPr>
          <w:rFonts w:ascii="Courier New" w:hAnsi="Courier New"/>
          <w:sz w:val="20"/>
        </w:rPr>
        <w:t>str</w:t>
      </w:r>
      <w:proofErr w:type="spellEnd"/>
      <w:r w:rsidRPr="002F0059">
        <w:rPr>
          <w:rFonts w:ascii="Courier New" w:hAnsi="Courier New"/>
          <w:sz w:val="20"/>
          <w:lang w:val="ru-RU"/>
        </w:rPr>
        <w:t xml:space="preserve">, </w:t>
      </w:r>
      <w:r>
        <w:rPr>
          <w:rFonts w:ascii="Courier New" w:hAnsi="Courier New"/>
          <w:sz w:val="20"/>
        </w:rPr>
        <w:t>float</w:t>
      </w:r>
      <w:r w:rsidRPr="002F0059">
        <w:rPr>
          <w:rFonts w:ascii="Courier New" w:hAnsi="Courier New"/>
          <w:sz w:val="20"/>
          <w:lang w:val="ru-RU"/>
        </w:rPr>
        <w:t>]:</w:t>
      </w:r>
      <w:r w:rsidRPr="002F0059">
        <w:rPr>
          <w:rFonts w:ascii="Courier New" w:hAnsi="Courier New"/>
          <w:sz w:val="20"/>
          <w:lang w:val="ru-RU"/>
        </w:rPr>
        <w:br/>
        <w:t xml:space="preserve">        """ Расчет общих итогов доходов, расходов и баланса за месяц """</w:t>
      </w:r>
      <w:r w:rsidRPr="002F0059">
        <w:rPr>
          <w:rFonts w:ascii="Courier New" w:hAnsi="Courier New"/>
          <w:sz w:val="20"/>
          <w:lang w:val="ru-RU"/>
        </w:rPr>
        <w:br/>
      </w:r>
      <w:r w:rsidRPr="002F0059">
        <w:rPr>
          <w:rFonts w:ascii="Courier New" w:hAnsi="Courier New"/>
          <w:sz w:val="20"/>
          <w:lang w:val="ru-RU"/>
        </w:rPr>
        <w:lastRenderedPageBreak/>
        <w:t xml:space="preserve">        </w:t>
      </w:r>
      <w:r>
        <w:rPr>
          <w:rFonts w:ascii="Courier New" w:hAnsi="Courier New"/>
          <w:sz w:val="20"/>
        </w:rPr>
        <w:t>income</w:t>
      </w:r>
      <w:r w:rsidRPr="002F0059">
        <w:rPr>
          <w:rFonts w:ascii="Courier New" w:hAnsi="Courier New"/>
          <w:sz w:val="20"/>
          <w:lang w:val="ru-RU"/>
        </w:rPr>
        <w:t>_</w:t>
      </w:r>
      <w:r>
        <w:rPr>
          <w:rFonts w:ascii="Courier New" w:hAnsi="Courier New"/>
          <w:sz w:val="20"/>
        </w:rPr>
        <w:t>total</w:t>
      </w:r>
      <w:r w:rsidRPr="002F0059">
        <w:rPr>
          <w:rFonts w:ascii="Courier New" w:hAnsi="Courier New"/>
          <w:sz w:val="20"/>
          <w:lang w:val="ru-RU"/>
        </w:rPr>
        <w:t xml:space="preserve"> = 0.0</w:t>
      </w:r>
      <w:r w:rsidRPr="002F0059">
        <w:rPr>
          <w:rFonts w:ascii="Courier New" w:hAnsi="Courier New"/>
          <w:sz w:val="20"/>
          <w:lang w:val="ru-RU"/>
        </w:rPr>
        <w:br/>
        <w:t xml:space="preserve">        </w:t>
      </w:r>
      <w:r>
        <w:rPr>
          <w:rFonts w:ascii="Courier New" w:hAnsi="Courier New"/>
          <w:sz w:val="20"/>
        </w:rPr>
        <w:t>expense</w:t>
      </w:r>
      <w:r w:rsidRPr="002F0059">
        <w:rPr>
          <w:rFonts w:ascii="Courier New" w:hAnsi="Courier New"/>
          <w:sz w:val="20"/>
          <w:lang w:val="ru-RU"/>
        </w:rPr>
        <w:t>_</w:t>
      </w:r>
      <w:r>
        <w:rPr>
          <w:rFonts w:ascii="Courier New" w:hAnsi="Courier New"/>
          <w:sz w:val="20"/>
        </w:rPr>
        <w:t>total</w:t>
      </w:r>
      <w:r w:rsidRPr="002F0059">
        <w:rPr>
          <w:rFonts w:ascii="Courier New" w:hAnsi="Courier New"/>
          <w:sz w:val="20"/>
          <w:lang w:val="ru-RU"/>
        </w:rPr>
        <w:t xml:space="preserve"> = 0.0</w:t>
      </w:r>
      <w:r w:rsidRPr="002F0059">
        <w:rPr>
          <w:rFonts w:ascii="Courier New" w:hAnsi="Courier New"/>
          <w:sz w:val="20"/>
          <w:lang w:val="ru-RU"/>
        </w:rPr>
        <w:br/>
        <w:t xml:space="preserve">        </w:t>
      </w:r>
      <w:r>
        <w:rPr>
          <w:rFonts w:ascii="Courier New" w:hAnsi="Courier New"/>
          <w:sz w:val="20"/>
        </w:rPr>
        <w:t>for</w:t>
      </w:r>
      <w:r w:rsidRPr="002F0059">
        <w:rPr>
          <w:rFonts w:ascii="Courier New" w:hAnsi="Courier New"/>
          <w:sz w:val="20"/>
          <w:lang w:val="ru-RU"/>
        </w:rPr>
        <w:t xml:space="preserve"> </w:t>
      </w:r>
      <w:proofErr w:type="spellStart"/>
      <w:r>
        <w:rPr>
          <w:rFonts w:ascii="Courier New" w:hAnsi="Courier New"/>
          <w:sz w:val="20"/>
        </w:rPr>
        <w:t>tx</w:t>
      </w:r>
      <w:proofErr w:type="spellEnd"/>
      <w:r w:rsidRPr="002F0059">
        <w:rPr>
          <w:rFonts w:ascii="Courier New" w:hAnsi="Courier New"/>
          <w:sz w:val="20"/>
          <w:lang w:val="ru-RU"/>
        </w:rPr>
        <w:t xml:space="preserve"> </w:t>
      </w:r>
      <w:r>
        <w:rPr>
          <w:rFonts w:ascii="Courier New" w:hAnsi="Courier New"/>
          <w:sz w:val="20"/>
        </w:rPr>
        <w:t>in</w:t>
      </w:r>
      <w:r w:rsidRPr="002F0059">
        <w:rPr>
          <w:rFonts w:ascii="Courier New" w:hAnsi="Courier New"/>
          <w:sz w:val="20"/>
          <w:lang w:val="ru-RU"/>
        </w:rP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transactions</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if</w:t>
      </w:r>
      <w:r w:rsidRPr="002F0059">
        <w:rPr>
          <w:rFonts w:ascii="Courier New" w:hAnsi="Courier New"/>
          <w:sz w:val="20"/>
          <w:lang w:val="ru-RU"/>
        </w:rPr>
        <w:t xml:space="preserve"> </w:t>
      </w:r>
      <w:proofErr w:type="spellStart"/>
      <w:r>
        <w:rPr>
          <w:rFonts w:ascii="Courier New" w:hAnsi="Courier New"/>
          <w:sz w:val="20"/>
        </w:rPr>
        <w:t>tx</w:t>
      </w:r>
      <w:proofErr w:type="spellEnd"/>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r>
        <w:rPr>
          <w:rFonts w:ascii="Courier New" w:hAnsi="Courier New"/>
          <w:sz w:val="20"/>
        </w:rPr>
        <w:t>year</w:t>
      </w:r>
      <w:r w:rsidRPr="002F0059">
        <w:rPr>
          <w:rFonts w:ascii="Courier New" w:hAnsi="Courier New"/>
          <w:sz w:val="20"/>
          <w:lang w:val="ru-RU"/>
        </w:rPr>
        <w:t xml:space="preserve"> == </w:t>
      </w:r>
      <w:r>
        <w:rPr>
          <w:rFonts w:ascii="Courier New" w:hAnsi="Courier New"/>
          <w:sz w:val="20"/>
        </w:rPr>
        <w:t>year</w:t>
      </w:r>
      <w:r w:rsidRPr="002F0059">
        <w:rPr>
          <w:rFonts w:ascii="Courier New" w:hAnsi="Courier New"/>
          <w:sz w:val="20"/>
          <w:lang w:val="ru-RU"/>
        </w:rPr>
        <w:t xml:space="preserve"> </w:t>
      </w:r>
      <w:r>
        <w:rPr>
          <w:rFonts w:ascii="Courier New" w:hAnsi="Courier New"/>
          <w:sz w:val="20"/>
        </w:rPr>
        <w:t>and</w:t>
      </w:r>
      <w:r w:rsidRPr="002F0059">
        <w:rPr>
          <w:rFonts w:ascii="Courier New" w:hAnsi="Courier New"/>
          <w:sz w:val="20"/>
          <w:lang w:val="ru-RU"/>
        </w:rPr>
        <w:t xml:space="preserve"> </w:t>
      </w:r>
      <w:proofErr w:type="spellStart"/>
      <w:r>
        <w:rPr>
          <w:rFonts w:ascii="Courier New" w:hAnsi="Courier New"/>
          <w:sz w:val="20"/>
        </w:rPr>
        <w:t>tx</w:t>
      </w:r>
      <w:proofErr w:type="spellEnd"/>
      <w:r w:rsidRPr="002F0059">
        <w:rPr>
          <w:rFonts w:ascii="Courier New" w:hAnsi="Courier New"/>
          <w:sz w:val="20"/>
          <w:lang w:val="ru-RU"/>
        </w:rPr>
        <w:t>.</w:t>
      </w:r>
      <w:proofErr w:type="spellStart"/>
      <w:r>
        <w:rPr>
          <w:rFonts w:ascii="Courier New" w:hAnsi="Courier New"/>
          <w:sz w:val="20"/>
        </w:rPr>
        <w:t>tx</w:t>
      </w:r>
      <w:proofErr w:type="spellEnd"/>
      <w:r w:rsidRPr="002F0059">
        <w:rPr>
          <w:rFonts w:ascii="Courier New" w:hAnsi="Courier New"/>
          <w:sz w:val="20"/>
          <w:lang w:val="ru-RU"/>
        </w:rPr>
        <w:t>_</w:t>
      </w:r>
      <w:r>
        <w:rPr>
          <w:rFonts w:ascii="Courier New" w:hAnsi="Courier New"/>
          <w:sz w:val="20"/>
        </w:rPr>
        <w:t>date</w:t>
      </w:r>
      <w:r w:rsidRPr="002F0059">
        <w:rPr>
          <w:rFonts w:ascii="Courier New" w:hAnsi="Courier New"/>
          <w:sz w:val="20"/>
          <w:lang w:val="ru-RU"/>
        </w:rPr>
        <w:t>.</w:t>
      </w:r>
      <w:r>
        <w:rPr>
          <w:rFonts w:ascii="Courier New" w:hAnsi="Courier New"/>
          <w:sz w:val="20"/>
        </w:rPr>
        <w:t>month</w:t>
      </w:r>
      <w:r w:rsidRPr="002F0059">
        <w:rPr>
          <w:rFonts w:ascii="Courier New" w:hAnsi="Courier New"/>
          <w:sz w:val="20"/>
          <w:lang w:val="ru-RU"/>
        </w:rPr>
        <w:t xml:space="preserve"> == </w:t>
      </w:r>
      <w:r>
        <w:rPr>
          <w:rFonts w:ascii="Courier New" w:hAnsi="Courier New"/>
          <w:sz w:val="20"/>
        </w:rPr>
        <w:t>month</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if</w:t>
      </w:r>
      <w:r w:rsidRPr="002F0059">
        <w:rPr>
          <w:rFonts w:ascii="Courier New" w:hAnsi="Courier New"/>
          <w:sz w:val="20"/>
          <w:lang w:val="ru-RU"/>
        </w:rPr>
        <w:t xml:space="preserve"> </w:t>
      </w:r>
      <w:proofErr w:type="spellStart"/>
      <w:r>
        <w:rPr>
          <w:rFonts w:ascii="Courier New" w:hAnsi="Courier New"/>
          <w:sz w:val="20"/>
        </w:rPr>
        <w:t>tx</w:t>
      </w:r>
      <w:proofErr w:type="spellEnd"/>
      <w:r w:rsidRPr="002F0059">
        <w:rPr>
          <w:rFonts w:ascii="Courier New" w:hAnsi="Courier New"/>
          <w:sz w:val="20"/>
          <w:lang w:val="ru-RU"/>
        </w:rPr>
        <w:t>.</w:t>
      </w:r>
      <w:r>
        <w:rPr>
          <w:rFonts w:ascii="Courier New" w:hAnsi="Courier New"/>
          <w:sz w:val="20"/>
        </w:rPr>
        <w:t>kind</w:t>
      </w:r>
      <w:r w:rsidRPr="002F0059">
        <w:rPr>
          <w:rFonts w:ascii="Courier New" w:hAnsi="Courier New"/>
          <w:sz w:val="20"/>
          <w:lang w:val="ru-RU"/>
        </w:rPr>
        <w:t xml:space="preserve"> == "</w:t>
      </w:r>
      <w:r>
        <w:rPr>
          <w:rFonts w:ascii="Courier New" w:hAnsi="Courier New"/>
          <w:sz w:val="20"/>
        </w:rPr>
        <w:t>income</w:t>
      </w:r>
      <w:r w:rsidRPr="002F0059">
        <w:rPr>
          <w:rFonts w:ascii="Courier New" w:hAnsi="Courier New"/>
          <w:sz w:val="20"/>
          <w:lang w:val="ru-RU"/>
        </w:rPr>
        <w:t>":</w:t>
      </w:r>
      <w:r w:rsidRPr="002F0059">
        <w:rPr>
          <w:rFonts w:ascii="Courier New" w:hAnsi="Courier New"/>
          <w:sz w:val="20"/>
          <w:lang w:val="ru-RU"/>
        </w:rPr>
        <w:br/>
        <w:t xml:space="preserve">                    </w:t>
      </w:r>
      <w:proofErr w:type="spellStart"/>
      <w:r>
        <w:rPr>
          <w:rFonts w:ascii="Courier New" w:hAnsi="Courier New"/>
          <w:sz w:val="20"/>
        </w:rPr>
        <w:t>income</w:t>
      </w:r>
      <w:r w:rsidRPr="00C740E3">
        <w:rPr>
          <w:rFonts w:ascii="Courier New" w:hAnsi="Courier New"/>
          <w:sz w:val="20"/>
        </w:rPr>
        <w:t>_</w:t>
      </w:r>
      <w:r>
        <w:rPr>
          <w:rFonts w:ascii="Courier New" w:hAnsi="Courier New"/>
          <w:sz w:val="20"/>
        </w:rPr>
        <w:t>total</w:t>
      </w:r>
      <w:proofErr w:type="spellEnd"/>
      <w:r w:rsidRPr="00C740E3">
        <w:rPr>
          <w:rFonts w:ascii="Courier New" w:hAnsi="Courier New"/>
          <w:sz w:val="20"/>
        </w:rPr>
        <w:t xml:space="preserve"> += </w:t>
      </w:r>
      <w:proofErr w:type="spellStart"/>
      <w:r>
        <w:rPr>
          <w:rFonts w:ascii="Courier New" w:hAnsi="Courier New"/>
          <w:sz w:val="20"/>
        </w:rPr>
        <w:t>tx</w:t>
      </w:r>
      <w:r w:rsidRPr="00C740E3">
        <w:rPr>
          <w:rFonts w:ascii="Courier New" w:hAnsi="Courier New"/>
          <w:sz w:val="20"/>
        </w:rPr>
        <w:t>.</w:t>
      </w:r>
      <w:r>
        <w:rPr>
          <w:rFonts w:ascii="Courier New" w:hAnsi="Courier New"/>
          <w:sz w:val="20"/>
        </w:rPr>
        <w:t>amount</w:t>
      </w:r>
      <w:proofErr w:type="spellEnd"/>
      <w:r w:rsidRPr="00C740E3">
        <w:rPr>
          <w:rFonts w:ascii="Courier New" w:hAnsi="Courier New"/>
          <w:sz w:val="20"/>
        </w:rPr>
        <w:br/>
        <w:t xml:space="preserve">                </w:t>
      </w:r>
      <w:proofErr w:type="spellStart"/>
      <w:r>
        <w:rPr>
          <w:rFonts w:ascii="Courier New" w:hAnsi="Courier New"/>
          <w:sz w:val="20"/>
        </w:rPr>
        <w:t>elif</w:t>
      </w:r>
      <w:proofErr w:type="spellEnd"/>
      <w:r w:rsidRPr="00C740E3">
        <w:rPr>
          <w:rFonts w:ascii="Courier New" w:hAnsi="Courier New"/>
          <w:sz w:val="20"/>
        </w:rPr>
        <w:t xml:space="preserve"> </w:t>
      </w:r>
      <w:proofErr w:type="spellStart"/>
      <w:r>
        <w:rPr>
          <w:rFonts w:ascii="Courier New" w:hAnsi="Courier New"/>
          <w:sz w:val="20"/>
        </w:rPr>
        <w:t>tx</w:t>
      </w:r>
      <w:r w:rsidRPr="00C740E3">
        <w:rPr>
          <w:rFonts w:ascii="Courier New" w:hAnsi="Courier New"/>
          <w:sz w:val="20"/>
        </w:rPr>
        <w:t>.</w:t>
      </w:r>
      <w:r>
        <w:rPr>
          <w:rFonts w:ascii="Courier New" w:hAnsi="Courier New"/>
          <w:sz w:val="20"/>
        </w:rPr>
        <w:t>kind</w:t>
      </w:r>
      <w:proofErr w:type="spellEnd"/>
      <w:r w:rsidRPr="00C740E3">
        <w:rPr>
          <w:rFonts w:ascii="Courier New" w:hAnsi="Courier New"/>
          <w:sz w:val="20"/>
        </w:rPr>
        <w:t xml:space="preserve"> == "</w:t>
      </w:r>
      <w:r>
        <w:rPr>
          <w:rFonts w:ascii="Courier New" w:hAnsi="Courier New"/>
          <w:sz w:val="20"/>
        </w:rPr>
        <w:t>expense</w:t>
      </w:r>
      <w:r w:rsidRPr="00C740E3">
        <w:rPr>
          <w:rFonts w:ascii="Courier New" w:hAnsi="Courier New"/>
          <w:sz w:val="20"/>
        </w:rPr>
        <w:t>":</w:t>
      </w:r>
      <w:r w:rsidRPr="00C740E3">
        <w:rPr>
          <w:rFonts w:ascii="Courier New" w:hAnsi="Courier New"/>
          <w:sz w:val="20"/>
        </w:rPr>
        <w:br/>
        <w:t xml:space="preserve">                    </w:t>
      </w:r>
      <w:proofErr w:type="spellStart"/>
      <w:r>
        <w:rPr>
          <w:rFonts w:ascii="Courier New" w:hAnsi="Courier New"/>
          <w:sz w:val="20"/>
        </w:rPr>
        <w:t>expense</w:t>
      </w:r>
      <w:r w:rsidRPr="00C740E3">
        <w:rPr>
          <w:rFonts w:ascii="Courier New" w:hAnsi="Courier New"/>
          <w:sz w:val="20"/>
        </w:rPr>
        <w:t>_</w:t>
      </w:r>
      <w:r>
        <w:rPr>
          <w:rFonts w:ascii="Courier New" w:hAnsi="Courier New"/>
          <w:sz w:val="20"/>
        </w:rPr>
        <w:t>total</w:t>
      </w:r>
      <w:proofErr w:type="spellEnd"/>
      <w:r w:rsidRPr="00C740E3">
        <w:rPr>
          <w:rFonts w:ascii="Courier New" w:hAnsi="Courier New"/>
          <w:sz w:val="20"/>
        </w:rPr>
        <w:t xml:space="preserve"> += </w:t>
      </w:r>
      <w:proofErr w:type="spellStart"/>
      <w:r>
        <w:rPr>
          <w:rFonts w:ascii="Courier New" w:hAnsi="Courier New"/>
          <w:sz w:val="20"/>
        </w:rPr>
        <w:t>tx</w:t>
      </w:r>
      <w:r w:rsidRPr="00C740E3">
        <w:rPr>
          <w:rFonts w:ascii="Courier New" w:hAnsi="Courier New"/>
          <w:sz w:val="20"/>
        </w:rPr>
        <w:t>.</w:t>
      </w:r>
      <w:r>
        <w:rPr>
          <w:rFonts w:ascii="Courier New" w:hAnsi="Courier New"/>
          <w:sz w:val="20"/>
        </w:rPr>
        <w:t>amount</w:t>
      </w:r>
      <w:proofErr w:type="spellEnd"/>
      <w:r w:rsidRPr="00C740E3">
        <w:rPr>
          <w:rFonts w:ascii="Courier New" w:hAnsi="Courier New"/>
          <w:sz w:val="20"/>
        </w:rPr>
        <w:br/>
        <w:t xml:space="preserve">        </w:t>
      </w:r>
      <w:r>
        <w:rPr>
          <w:rFonts w:ascii="Courier New" w:hAnsi="Courier New"/>
          <w:sz w:val="20"/>
        </w:rPr>
        <w:t>return</w:t>
      </w:r>
      <w:r w:rsidRPr="00C740E3">
        <w:rPr>
          <w:rFonts w:ascii="Courier New" w:hAnsi="Courier New"/>
          <w:sz w:val="20"/>
        </w:rPr>
        <w:t xml:space="preserve"> {"</w:t>
      </w:r>
      <w:r>
        <w:rPr>
          <w:rFonts w:ascii="Courier New" w:hAnsi="Courier New"/>
          <w:sz w:val="20"/>
        </w:rPr>
        <w:t>income</w:t>
      </w:r>
      <w:r w:rsidRPr="00C740E3">
        <w:rPr>
          <w:rFonts w:ascii="Courier New" w:hAnsi="Courier New"/>
          <w:sz w:val="20"/>
        </w:rPr>
        <w:t xml:space="preserve">": </w:t>
      </w:r>
      <w:proofErr w:type="spellStart"/>
      <w:r>
        <w:rPr>
          <w:rFonts w:ascii="Courier New" w:hAnsi="Courier New"/>
          <w:sz w:val="20"/>
        </w:rPr>
        <w:t>income</w:t>
      </w:r>
      <w:r w:rsidRPr="00C740E3">
        <w:rPr>
          <w:rFonts w:ascii="Courier New" w:hAnsi="Courier New"/>
          <w:sz w:val="20"/>
        </w:rPr>
        <w:t>_</w:t>
      </w:r>
      <w:r>
        <w:rPr>
          <w:rFonts w:ascii="Courier New" w:hAnsi="Courier New"/>
          <w:sz w:val="20"/>
        </w:rPr>
        <w:t>total</w:t>
      </w:r>
      <w:proofErr w:type="spellEnd"/>
      <w:r w:rsidRPr="00C740E3">
        <w:rPr>
          <w:rFonts w:ascii="Courier New" w:hAnsi="Courier New"/>
          <w:sz w:val="20"/>
        </w:rPr>
        <w:t>, "</w:t>
      </w:r>
      <w:r>
        <w:rPr>
          <w:rFonts w:ascii="Courier New" w:hAnsi="Courier New"/>
          <w:sz w:val="20"/>
        </w:rPr>
        <w:t>expense</w:t>
      </w:r>
      <w:r w:rsidRPr="00C740E3">
        <w:rPr>
          <w:rFonts w:ascii="Courier New" w:hAnsi="Courier New"/>
          <w:sz w:val="20"/>
        </w:rPr>
        <w:t xml:space="preserve">": </w:t>
      </w:r>
      <w:proofErr w:type="spellStart"/>
      <w:r>
        <w:rPr>
          <w:rFonts w:ascii="Courier New" w:hAnsi="Courier New"/>
          <w:sz w:val="20"/>
        </w:rPr>
        <w:t>expense</w:t>
      </w:r>
      <w:r w:rsidRPr="00C740E3">
        <w:rPr>
          <w:rFonts w:ascii="Courier New" w:hAnsi="Courier New"/>
          <w:sz w:val="20"/>
        </w:rPr>
        <w:t>_</w:t>
      </w:r>
      <w:r>
        <w:rPr>
          <w:rFonts w:ascii="Courier New" w:hAnsi="Courier New"/>
          <w:sz w:val="20"/>
        </w:rPr>
        <w:t>total</w:t>
      </w:r>
      <w:proofErr w:type="spellEnd"/>
      <w:r w:rsidRPr="00C740E3">
        <w:rPr>
          <w:rFonts w:ascii="Courier New" w:hAnsi="Courier New"/>
          <w:sz w:val="20"/>
        </w:rPr>
        <w:t>, "</w:t>
      </w:r>
      <w:r>
        <w:rPr>
          <w:rFonts w:ascii="Courier New" w:hAnsi="Courier New"/>
          <w:sz w:val="20"/>
        </w:rPr>
        <w:t>balance</w:t>
      </w:r>
      <w:r w:rsidRPr="00C740E3">
        <w:rPr>
          <w:rFonts w:ascii="Courier New" w:hAnsi="Courier New"/>
          <w:sz w:val="20"/>
        </w:rPr>
        <w:t xml:space="preserve">": </w:t>
      </w:r>
      <w:proofErr w:type="spellStart"/>
      <w:r>
        <w:rPr>
          <w:rFonts w:ascii="Courier New" w:hAnsi="Courier New"/>
          <w:sz w:val="20"/>
        </w:rPr>
        <w:t>income</w:t>
      </w:r>
      <w:r w:rsidRPr="00C740E3">
        <w:rPr>
          <w:rFonts w:ascii="Courier New" w:hAnsi="Courier New"/>
          <w:sz w:val="20"/>
        </w:rPr>
        <w:t>_</w:t>
      </w:r>
      <w:r>
        <w:rPr>
          <w:rFonts w:ascii="Courier New" w:hAnsi="Courier New"/>
          <w:sz w:val="20"/>
        </w:rPr>
        <w:t>total</w:t>
      </w:r>
      <w:proofErr w:type="spellEnd"/>
      <w:r w:rsidRPr="00C740E3">
        <w:rPr>
          <w:rFonts w:ascii="Courier New" w:hAnsi="Courier New"/>
          <w:sz w:val="20"/>
        </w:rPr>
        <w:t xml:space="preserve"> - </w:t>
      </w:r>
      <w:proofErr w:type="spellStart"/>
      <w:r>
        <w:rPr>
          <w:rFonts w:ascii="Courier New" w:hAnsi="Courier New"/>
          <w:sz w:val="20"/>
        </w:rPr>
        <w:t>expense</w:t>
      </w:r>
      <w:r w:rsidRPr="00C740E3">
        <w:rPr>
          <w:rFonts w:ascii="Courier New" w:hAnsi="Courier New"/>
          <w:sz w:val="20"/>
        </w:rPr>
        <w:t>_</w:t>
      </w:r>
      <w:r>
        <w:rPr>
          <w:rFonts w:ascii="Courier New" w:hAnsi="Courier New"/>
          <w:sz w:val="20"/>
        </w:rPr>
        <w:t>total</w:t>
      </w:r>
      <w:proofErr w:type="spellEnd"/>
      <w:r w:rsidRPr="00C740E3">
        <w:rPr>
          <w:rFonts w:ascii="Courier New" w:hAnsi="Courier New"/>
          <w:sz w:val="20"/>
        </w:rPr>
        <w:t>}</w:t>
      </w:r>
      <w:r w:rsidRPr="00C740E3">
        <w:rPr>
          <w:rFonts w:ascii="Courier New" w:hAnsi="Courier New"/>
          <w:sz w:val="20"/>
        </w:rPr>
        <w:br/>
      </w:r>
      <w:r w:rsidRPr="00C740E3">
        <w:rPr>
          <w:rFonts w:ascii="Courier New" w:hAnsi="Courier New"/>
          <w:sz w:val="20"/>
        </w:rPr>
        <w:br/>
        <w:t xml:space="preserve">    </w:t>
      </w:r>
      <w:proofErr w:type="spellStart"/>
      <w:r>
        <w:rPr>
          <w:rFonts w:ascii="Courier New" w:hAnsi="Courier New"/>
          <w:sz w:val="20"/>
        </w:rPr>
        <w:t>def</w:t>
      </w:r>
      <w:proofErr w:type="spellEnd"/>
      <w:r w:rsidRPr="00C740E3">
        <w:rPr>
          <w:rFonts w:ascii="Courier New" w:hAnsi="Courier New"/>
          <w:sz w:val="20"/>
        </w:rPr>
        <w:t xml:space="preserve"> </w:t>
      </w:r>
      <w:proofErr w:type="spellStart"/>
      <w:r>
        <w:rPr>
          <w:rFonts w:ascii="Courier New" w:hAnsi="Courier New"/>
          <w:sz w:val="20"/>
        </w:rPr>
        <w:t>add</w:t>
      </w:r>
      <w:r w:rsidRPr="00C740E3">
        <w:rPr>
          <w:rFonts w:ascii="Courier New" w:hAnsi="Courier New"/>
          <w:sz w:val="20"/>
        </w:rPr>
        <w:t>_</w:t>
      </w:r>
      <w:r>
        <w:rPr>
          <w:rFonts w:ascii="Courier New" w:hAnsi="Courier New"/>
          <w:sz w:val="20"/>
        </w:rPr>
        <w:t>transaction</w:t>
      </w:r>
      <w:proofErr w:type="spellEnd"/>
      <w:r w:rsidRPr="00C740E3">
        <w:rPr>
          <w:rFonts w:ascii="Courier New" w:hAnsi="Courier New"/>
          <w:sz w:val="20"/>
        </w:rPr>
        <w:t>(</w:t>
      </w:r>
      <w:r>
        <w:rPr>
          <w:rFonts w:ascii="Courier New" w:hAnsi="Courier New"/>
          <w:sz w:val="20"/>
        </w:rPr>
        <w:t>self</w:t>
      </w:r>
      <w:r w:rsidRPr="00C740E3">
        <w:rPr>
          <w:rFonts w:ascii="Courier New" w:hAnsi="Courier New"/>
          <w:sz w:val="20"/>
        </w:rPr>
        <w:t xml:space="preserve">, </w:t>
      </w:r>
      <w:r>
        <w:rPr>
          <w:rFonts w:ascii="Courier New" w:hAnsi="Courier New"/>
          <w:sz w:val="20"/>
        </w:rPr>
        <w:t>kind</w:t>
      </w:r>
      <w:r w:rsidRPr="00C740E3">
        <w:rPr>
          <w:rFonts w:ascii="Courier New" w:hAnsi="Courier New"/>
          <w:sz w:val="20"/>
        </w:rPr>
        <w:t xml:space="preserve">: </w:t>
      </w:r>
      <w:proofErr w:type="spellStart"/>
      <w:r>
        <w:rPr>
          <w:rFonts w:ascii="Courier New" w:hAnsi="Courier New"/>
          <w:sz w:val="20"/>
        </w:rPr>
        <w:t>str</w:t>
      </w:r>
      <w:proofErr w:type="spellEnd"/>
      <w:r w:rsidRPr="00C740E3">
        <w:rPr>
          <w:rFonts w:ascii="Courier New" w:hAnsi="Courier New"/>
          <w:sz w:val="20"/>
        </w:rPr>
        <w:t xml:space="preserve">, </w:t>
      </w:r>
      <w:r>
        <w:rPr>
          <w:rFonts w:ascii="Courier New" w:hAnsi="Courier New"/>
          <w:sz w:val="20"/>
        </w:rPr>
        <w:t>amount</w:t>
      </w:r>
      <w:r w:rsidRPr="00C740E3">
        <w:rPr>
          <w:rFonts w:ascii="Courier New" w:hAnsi="Courier New"/>
          <w:sz w:val="20"/>
        </w:rPr>
        <w:t xml:space="preserve">: </w:t>
      </w:r>
      <w:r>
        <w:rPr>
          <w:rFonts w:ascii="Courier New" w:hAnsi="Courier New"/>
          <w:sz w:val="20"/>
        </w:rPr>
        <w:t>float</w:t>
      </w:r>
      <w:r w:rsidRPr="00C740E3">
        <w:rPr>
          <w:rFonts w:ascii="Courier New" w:hAnsi="Courier New"/>
          <w:sz w:val="20"/>
        </w:rPr>
        <w:t xml:space="preserve">, </w:t>
      </w:r>
      <w:r>
        <w:rPr>
          <w:rFonts w:ascii="Courier New" w:hAnsi="Courier New"/>
          <w:sz w:val="20"/>
        </w:rPr>
        <w:t>category</w:t>
      </w:r>
      <w:r w:rsidRPr="00C740E3">
        <w:rPr>
          <w:rFonts w:ascii="Courier New" w:hAnsi="Courier New"/>
          <w:sz w:val="20"/>
        </w:rPr>
        <w:t xml:space="preserve">: </w:t>
      </w:r>
      <w:proofErr w:type="spellStart"/>
      <w:r>
        <w:rPr>
          <w:rFonts w:ascii="Courier New" w:hAnsi="Courier New"/>
          <w:sz w:val="20"/>
        </w:rPr>
        <w:t>str</w:t>
      </w:r>
      <w:proofErr w:type="spellEnd"/>
      <w:r w:rsidRPr="00C740E3">
        <w:rPr>
          <w:rFonts w:ascii="Courier New" w:hAnsi="Courier New"/>
          <w:sz w:val="20"/>
        </w:rPr>
        <w:t xml:space="preserve">) -&gt; </w:t>
      </w:r>
      <w:proofErr w:type="spellStart"/>
      <w:r>
        <w:rPr>
          <w:rFonts w:ascii="Courier New" w:hAnsi="Courier New"/>
          <w:sz w:val="20"/>
        </w:rPr>
        <w:t>dict</w:t>
      </w:r>
      <w:proofErr w:type="spellEnd"/>
      <w:r w:rsidRPr="00C740E3">
        <w:rPr>
          <w:rFonts w:ascii="Courier New" w:hAnsi="Courier New"/>
          <w:sz w:val="20"/>
        </w:rPr>
        <w:t>[</w:t>
      </w:r>
      <w:proofErr w:type="spellStart"/>
      <w:r>
        <w:rPr>
          <w:rFonts w:ascii="Courier New" w:hAnsi="Courier New"/>
          <w:sz w:val="20"/>
        </w:rPr>
        <w:t>str</w:t>
      </w:r>
      <w:proofErr w:type="spellEnd"/>
      <w:r w:rsidRPr="00C740E3">
        <w:rPr>
          <w:rFonts w:ascii="Courier New" w:hAnsi="Courier New"/>
          <w:sz w:val="20"/>
        </w:rPr>
        <w:t xml:space="preserve">, </w:t>
      </w:r>
      <w:r>
        <w:rPr>
          <w:rFonts w:ascii="Courier New" w:hAnsi="Courier New"/>
          <w:sz w:val="20"/>
        </w:rPr>
        <w:t>float</w:t>
      </w:r>
      <w:r w:rsidRPr="00C740E3">
        <w:rPr>
          <w:rFonts w:ascii="Courier New" w:hAnsi="Courier New"/>
          <w:sz w:val="20"/>
        </w:rPr>
        <w:t xml:space="preserve"> | </w:t>
      </w:r>
      <w:proofErr w:type="spellStart"/>
      <w:r>
        <w:rPr>
          <w:rFonts w:ascii="Courier New" w:hAnsi="Courier New"/>
          <w:sz w:val="20"/>
        </w:rPr>
        <w:t>str</w:t>
      </w:r>
      <w:proofErr w:type="spellEnd"/>
      <w:r w:rsidRPr="00C740E3">
        <w:rPr>
          <w:rFonts w:ascii="Courier New" w:hAnsi="Courier New"/>
          <w:sz w:val="20"/>
        </w:rPr>
        <w:t>]:</w:t>
      </w:r>
      <w:r w:rsidRPr="00C740E3">
        <w:rPr>
          <w:rFonts w:ascii="Courier New" w:hAnsi="Courier New"/>
          <w:sz w:val="20"/>
        </w:rPr>
        <w:br/>
        <w:t xml:space="preserve">        """ </w:t>
      </w:r>
      <w:r w:rsidRPr="002F0059">
        <w:rPr>
          <w:rFonts w:ascii="Courier New" w:hAnsi="Courier New"/>
          <w:sz w:val="20"/>
          <w:lang w:val="ru-RU"/>
        </w:rPr>
        <w:t>Добавление</w:t>
      </w:r>
      <w:r w:rsidRPr="00C740E3">
        <w:rPr>
          <w:rFonts w:ascii="Courier New" w:hAnsi="Courier New"/>
          <w:sz w:val="20"/>
        </w:rPr>
        <w:t xml:space="preserve"> </w:t>
      </w:r>
      <w:r w:rsidRPr="002F0059">
        <w:rPr>
          <w:rFonts w:ascii="Courier New" w:hAnsi="Courier New"/>
          <w:sz w:val="20"/>
          <w:lang w:val="ru-RU"/>
        </w:rPr>
        <w:t>новой</w:t>
      </w:r>
      <w:r w:rsidRPr="00C740E3">
        <w:rPr>
          <w:rFonts w:ascii="Courier New" w:hAnsi="Courier New"/>
          <w:sz w:val="20"/>
        </w:rPr>
        <w:t xml:space="preserve"> </w:t>
      </w:r>
      <w:r w:rsidRPr="002F0059">
        <w:rPr>
          <w:rFonts w:ascii="Courier New" w:hAnsi="Courier New"/>
          <w:sz w:val="20"/>
          <w:lang w:val="ru-RU"/>
        </w:rPr>
        <w:t>транзакции</w:t>
      </w:r>
      <w:r w:rsidRPr="00C740E3">
        <w:rPr>
          <w:rFonts w:ascii="Courier New" w:hAnsi="Courier New"/>
          <w:sz w:val="20"/>
        </w:rPr>
        <w:t xml:space="preserve"> </w:t>
      </w:r>
      <w:r w:rsidRPr="002F0059">
        <w:rPr>
          <w:rFonts w:ascii="Courier New" w:hAnsi="Courier New"/>
          <w:sz w:val="20"/>
          <w:lang w:val="ru-RU"/>
        </w:rPr>
        <w:t>с</w:t>
      </w:r>
      <w:r w:rsidRPr="00C740E3">
        <w:rPr>
          <w:rFonts w:ascii="Courier New" w:hAnsi="Courier New"/>
          <w:sz w:val="20"/>
        </w:rPr>
        <w:t xml:space="preserve"> </w:t>
      </w:r>
      <w:proofErr w:type="spellStart"/>
      <w:r w:rsidRPr="002F0059">
        <w:rPr>
          <w:rFonts w:ascii="Courier New" w:hAnsi="Courier New"/>
          <w:sz w:val="20"/>
          <w:lang w:val="ru-RU"/>
        </w:rPr>
        <w:t>валидацией</w:t>
      </w:r>
      <w:proofErr w:type="spellEnd"/>
      <w:r w:rsidRPr="00C740E3">
        <w:rPr>
          <w:rFonts w:ascii="Courier New" w:hAnsi="Courier New"/>
          <w:sz w:val="20"/>
        </w:rPr>
        <w:t xml:space="preserve"> </w:t>
      </w:r>
      <w:r w:rsidRPr="002F0059">
        <w:rPr>
          <w:rFonts w:ascii="Courier New" w:hAnsi="Courier New"/>
          <w:sz w:val="20"/>
          <w:lang w:val="ru-RU"/>
        </w:rPr>
        <w:t>входных</w:t>
      </w:r>
      <w:r w:rsidRPr="00C740E3">
        <w:rPr>
          <w:rFonts w:ascii="Courier New" w:hAnsi="Courier New"/>
          <w:sz w:val="20"/>
        </w:rPr>
        <w:t xml:space="preserve"> </w:t>
      </w:r>
      <w:r w:rsidRPr="002F0059">
        <w:rPr>
          <w:rFonts w:ascii="Courier New" w:hAnsi="Courier New"/>
          <w:sz w:val="20"/>
          <w:lang w:val="ru-RU"/>
        </w:rPr>
        <w:t>параметров</w:t>
      </w:r>
      <w:r w:rsidRPr="00C740E3">
        <w:rPr>
          <w:rFonts w:ascii="Courier New" w:hAnsi="Courier New"/>
          <w:sz w:val="20"/>
        </w:rPr>
        <w:t xml:space="preserve"> """</w:t>
      </w:r>
      <w:r w:rsidRPr="00C740E3">
        <w:rPr>
          <w:rFonts w:ascii="Courier New" w:hAnsi="Courier New"/>
          <w:sz w:val="20"/>
        </w:rPr>
        <w:br/>
        <w:t xml:space="preserve">        </w:t>
      </w:r>
      <w:proofErr w:type="spellStart"/>
      <w:r>
        <w:rPr>
          <w:rFonts w:ascii="Courier New" w:hAnsi="Courier New"/>
          <w:sz w:val="20"/>
        </w:rPr>
        <w:t>clean</w:t>
      </w:r>
      <w:r w:rsidRPr="00C740E3">
        <w:rPr>
          <w:rFonts w:ascii="Courier New" w:hAnsi="Courier New"/>
          <w:sz w:val="20"/>
        </w:rPr>
        <w:t>_</w:t>
      </w:r>
      <w:r>
        <w:rPr>
          <w:rFonts w:ascii="Courier New" w:hAnsi="Courier New"/>
          <w:sz w:val="20"/>
        </w:rPr>
        <w:t>kind</w:t>
      </w:r>
      <w:proofErr w:type="spellEnd"/>
      <w:r w:rsidRPr="00C740E3">
        <w:rPr>
          <w:rFonts w:ascii="Courier New" w:hAnsi="Courier New"/>
          <w:sz w:val="20"/>
        </w:rPr>
        <w:t xml:space="preserve"> = </w:t>
      </w:r>
      <w:proofErr w:type="spellStart"/>
      <w:r>
        <w:rPr>
          <w:rFonts w:ascii="Courier New" w:hAnsi="Courier New"/>
          <w:sz w:val="20"/>
        </w:rPr>
        <w:t>kind</w:t>
      </w:r>
      <w:r w:rsidRPr="00C740E3">
        <w:rPr>
          <w:rFonts w:ascii="Courier New" w:hAnsi="Courier New"/>
          <w:sz w:val="20"/>
        </w:rPr>
        <w:t>.</w:t>
      </w:r>
      <w:r>
        <w:rPr>
          <w:rFonts w:ascii="Courier New" w:hAnsi="Courier New"/>
          <w:sz w:val="20"/>
        </w:rPr>
        <w:t>lower</w:t>
      </w:r>
      <w:proofErr w:type="spellEnd"/>
      <w:r w:rsidRPr="00C740E3">
        <w:rPr>
          <w:rFonts w:ascii="Courier New" w:hAnsi="Courier New"/>
          <w:sz w:val="20"/>
        </w:rPr>
        <w:t>().</w:t>
      </w:r>
      <w:r>
        <w:rPr>
          <w:rFonts w:ascii="Courier New" w:hAnsi="Courier New"/>
          <w:sz w:val="20"/>
        </w:rPr>
        <w:t>strip</w:t>
      </w:r>
      <w:r w:rsidRPr="00C740E3">
        <w:rPr>
          <w:rFonts w:ascii="Courier New" w:hAnsi="Courier New"/>
          <w:sz w:val="20"/>
        </w:rPr>
        <w:t>()</w:t>
      </w:r>
      <w:r w:rsidRPr="00C740E3">
        <w:rPr>
          <w:rFonts w:ascii="Courier New" w:hAnsi="Courier New"/>
          <w:sz w:val="20"/>
        </w:rPr>
        <w:br/>
        <w:t xml:space="preserve">        </w:t>
      </w:r>
      <w:r>
        <w:rPr>
          <w:rFonts w:ascii="Courier New" w:hAnsi="Courier New"/>
          <w:sz w:val="20"/>
        </w:rPr>
        <w:t>if</w:t>
      </w:r>
      <w:r w:rsidRPr="00C740E3">
        <w:rPr>
          <w:rFonts w:ascii="Courier New" w:hAnsi="Courier New"/>
          <w:sz w:val="20"/>
        </w:rPr>
        <w:t xml:space="preserve"> </w:t>
      </w:r>
      <w:r>
        <w:rPr>
          <w:rFonts w:ascii="Courier New" w:hAnsi="Courier New"/>
          <w:sz w:val="20"/>
        </w:rPr>
        <w:t>amount</w:t>
      </w:r>
      <w:r w:rsidRPr="00C740E3">
        <w:rPr>
          <w:rFonts w:ascii="Courier New" w:hAnsi="Courier New"/>
          <w:sz w:val="20"/>
        </w:rPr>
        <w:t xml:space="preserve"> &lt;= 0:</w:t>
      </w:r>
      <w:r w:rsidRPr="00C740E3">
        <w:rPr>
          <w:rFonts w:ascii="Courier New" w:hAnsi="Courier New"/>
          <w:sz w:val="20"/>
        </w:rPr>
        <w:br/>
        <w:t xml:space="preserve">            </w:t>
      </w:r>
      <w:r>
        <w:rPr>
          <w:rFonts w:ascii="Courier New" w:hAnsi="Courier New"/>
          <w:sz w:val="20"/>
        </w:rPr>
        <w:t>raise</w:t>
      </w:r>
      <w:r w:rsidRPr="00C740E3">
        <w:rPr>
          <w:rFonts w:ascii="Courier New" w:hAnsi="Courier New"/>
          <w:sz w:val="20"/>
        </w:rPr>
        <w:t xml:space="preserve"> </w:t>
      </w:r>
      <w:proofErr w:type="spellStart"/>
      <w:r>
        <w:rPr>
          <w:rFonts w:ascii="Courier New" w:hAnsi="Courier New"/>
          <w:sz w:val="20"/>
        </w:rPr>
        <w:t>ValueError</w:t>
      </w:r>
      <w:proofErr w:type="spellEnd"/>
      <w:r>
        <w:rPr>
          <w:rFonts w:ascii="Courier New" w:hAnsi="Courier New"/>
          <w:sz w:val="20"/>
        </w:rPr>
        <w:t>("</w:t>
      </w:r>
      <w:proofErr w:type="spellStart"/>
      <w:r>
        <w:rPr>
          <w:rFonts w:ascii="Courier New" w:hAnsi="Courier New"/>
          <w:sz w:val="20"/>
        </w:rPr>
        <w:t>Сумма</w:t>
      </w:r>
      <w:proofErr w:type="spellEnd"/>
      <w:r>
        <w:rPr>
          <w:rFonts w:ascii="Courier New" w:hAnsi="Courier New"/>
          <w:sz w:val="20"/>
        </w:rPr>
        <w:t xml:space="preserve"> </w:t>
      </w:r>
      <w:proofErr w:type="spellStart"/>
      <w:r>
        <w:rPr>
          <w:rFonts w:ascii="Courier New" w:hAnsi="Courier New"/>
          <w:sz w:val="20"/>
        </w:rPr>
        <w:t>транзакции</w:t>
      </w:r>
      <w:proofErr w:type="spellEnd"/>
      <w:r>
        <w:rPr>
          <w:rFonts w:ascii="Courier New" w:hAnsi="Courier New"/>
          <w:sz w:val="20"/>
        </w:rPr>
        <w:t xml:space="preserve"> </w:t>
      </w:r>
      <w:proofErr w:type="spellStart"/>
      <w:r>
        <w:rPr>
          <w:rFonts w:ascii="Courier New" w:hAnsi="Courier New"/>
          <w:sz w:val="20"/>
        </w:rPr>
        <w:t>должна</w:t>
      </w:r>
      <w:proofErr w:type="spellEnd"/>
      <w:r>
        <w:rPr>
          <w:rFonts w:ascii="Courier New" w:hAnsi="Courier New"/>
          <w:sz w:val="20"/>
        </w:rPr>
        <w:t xml:space="preserve"> </w:t>
      </w:r>
      <w:proofErr w:type="spellStart"/>
      <w:r>
        <w:rPr>
          <w:rFonts w:ascii="Courier New" w:hAnsi="Courier New"/>
          <w:sz w:val="20"/>
        </w:rPr>
        <w:t>быть</w:t>
      </w:r>
      <w:proofErr w:type="spellEnd"/>
      <w:r>
        <w:rPr>
          <w:rFonts w:ascii="Courier New" w:hAnsi="Courier New"/>
          <w:sz w:val="20"/>
        </w:rPr>
        <w:t xml:space="preserve"> </w:t>
      </w:r>
      <w:proofErr w:type="spellStart"/>
      <w:r>
        <w:rPr>
          <w:rFonts w:ascii="Courier New" w:hAnsi="Courier New"/>
          <w:sz w:val="20"/>
        </w:rPr>
        <w:t>строго</w:t>
      </w:r>
      <w:proofErr w:type="spellEnd"/>
      <w:r>
        <w:rPr>
          <w:rFonts w:ascii="Courier New" w:hAnsi="Courier New"/>
          <w:sz w:val="20"/>
        </w:rPr>
        <w:t xml:space="preserve"> </w:t>
      </w:r>
      <w:proofErr w:type="spellStart"/>
      <w:r>
        <w:rPr>
          <w:rFonts w:ascii="Courier New" w:hAnsi="Courier New"/>
          <w:sz w:val="20"/>
        </w:rPr>
        <w:t>больше</w:t>
      </w:r>
      <w:proofErr w:type="spellEnd"/>
      <w:r>
        <w:rPr>
          <w:rFonts w:ascii="Courier New" w:hAnsi="Courier New"/>
          <w:sz w:val="20"/>
        </w:rPr>
        <w:t xml:space="preserve"> </w:t>
      </w:r>
      <w:proofErr w:type="spellStart"/>
      <w:r>
        <w:rPr>
          <w:rFonts w:ascii="Courier New" w:hAnsi="Courier New"/>
          <w:sz w:val="20"/>
        </w:rPr>
        <w:t>нуля</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final_category</w:t>
      </w:r>
      <w:proofErr w:type="spellEnd"/>
      <w:r>
        <w:rPr>
          <w:rFonts w:ascii="Courier New" w:hAnsi="Courier New"/>
          <w:sz w:val="20"/>
        </w:rPr>
        <w:t xml:space="preserve"> = "</w:t>
      </w:r>
      <w:proofErr w:type="spellStart"/>
      <w:r>
        <w:rPr>
          <w:rFonts w:ascii="Courier New" w:hAnsi="Courier New"/>
          <w:sz w:val="20"/>
        </w:rPr>
        <w:t>Пополнение</w:t>
      </w:r>
      <w:proofErr w:type="spellEnd"/>
      <w:r>
        <w:rPr>
          <w:rFonts w:ascii="Courier New" w:hAnsi="Courier New"/>
          <w:sz w:val="20"/>
        </w:rPr>
        <w:t xml:space="preserve">" if </w:t>
      </w:r>
      <w:proofErr w:type="spellStart"/>
      <w:r>
        <w:rPr>
          <w:rFonts w:ascii="Courier New" w:hAnsi="Courier New"/>
          <w:sz w:val="20"/>
        </w:rPr>
        <w:t>clean_kind</w:t>
      </w:r>
      <w:proofErr w:type="spellEnd"/>
      <w:r>
        <w:rPr>
          <w:rFonts w:ascii="Courier New" w:hAnsi="Courier New"/>
          <w:sz w:val="20"/>
        </w:rPr>
        <w:t xml:space="preserve"> == "income" else category</w:t>
      </w:r>
      <w:r>
        <w:rPr>
          <w:rFonts w:ascii="Courier New" w:hAnsi="Courier New"/>
          <w:sz w:val="20"/>
        </w:rPr>
        <w:br/>
        <w:t xml:space="preserve">        </w:t>
      </w:r>
      <w:proofErr w:type="spellStart"/>
      <w:r>
        <w:rPr>
          <w:rFonts w:ascii="Courier New" w:hAnsi="Courier New"/>
          <w:sz w:val="20"/>
        </w:rPr>
        <w:t>tx</w:t>
      </w:r>
      <w:proofErr w:type="spellEnd"/>
      <w:r>
        <w:rPr>
          <w:rFonts w:ascii="Courier New" w:hAnsi="Courier New"/>
          <w:sz w:val="20"/>
        </w:rPr>
        <w:t xml:space="preserve"> = Transaction(</w:t>
      </w:r>
      <w:proofErr w:type="spellStart"/>
      <w:r>
        <w:rPr>
          <w:rFonts w:ascii="Courier New" w:hAnsi="Courier New"/>
          <w:sz w:val="20"/>
        </w:rPr>
        <w:t>tx_date</w:t>
      </w:r>
      <w:proofErr w:type="spellEnd"/>
      <w:r>
        <w:rPr>
          <w:rFonts w:ascii="Courier New" w:hAnsi="Courier New"/>
          <w:sz w:val="20"/>
        </w:rPr>
        <w:t>=</w:t>
      </w:r>
      <w:proofErr w:type="spellStart"/>
      <w:r>
        <w:rPr>
          <w:rFonts w:ascii="Courier New" w:hAnsi="Courier New"/>
          <w:sz w:val="20"/>
        </w:rPr>
        <w:t>date.today</w:t>
      </w:r>
      <w:proofErr w:type="spellEnd"/>
      <w:r>
        <w:rPr>
          <w:rFonts w:ascii="Courier New" w:hAnsi="Courier New"/>
          <w:sz w:val="20"/>
        </w:rPr>
        <w:t>(), category=</w:t>
      </w:r>
      <w:proofErr w:type="spellStart"/>
      <w:r>
        <w:rPr>
          <w:rFonts w:ascii="Courier New" w:hAnsi="Courier New"/>
          <w:sz w:val="20"/>
        </w:rPr>
        <w:t>final_category</w:t>
      </w:r>
      <w:proofErr w:type="spellEnd"/>
      <w:r>
        <w:rPr>
          <w:rFonts w:ascii="Courier New" w:hAnsi="Courier New"/>
          <w:sz w:val="20"/>
        </w:rPr>
        <w:t>, amount=amount, kind=</w:t>
      </w:r>
      <w:proofErr w:type="spellStart"/>
      <w:r>
        <w:rPr>
          <w:rFonts w:ascii="Courier New" w:hAnsi="Courier New"/>
          <w:sz w:val="20"/>
        </w:rPr>
        <w:t>clean_kind</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self.transactions.append</w:t>
      </w:r>
      <w:proofErr w:type="spellEnd"/>
      <w:r>
        <w:rPr>
          <w:rFonts w:ascii="Courier New" w:hAnsi="Courier New"/>
          <w:sz w:val="20"/>
        </w:rPr>
        <w:t>(</w:t>
      </w:r>
      <w:proofErr w:type="spellStart"/>
      <w:r>
        <w:rPr>
          <w:rFonts w:ascii="Courier New" w:hAnsi="Courier New"/>
          <w:sz w:val="20"/>
        </w:rPr>
        <w:t>tx</w:t>
      </w:r>
      <w:proofErr w:type="spellEnd"/>
      <w:r>
        <w:rPr>
          <w:rFonts w:ascii="Courier New" w:hAnsi="Courier New"/>
          <w:sz w:val="20"/>
        </w:rPr>
        <w:t>)</w:t>
      </w:r>
      <w:r>
        <w:rPr>
          <w:rFonts w:ascii="Courier New" w:hAnsi="Courier New"/>
          <w:sz w:val="20"/>
        </w:rPr>
        <w:br/>
        <w:t xml:space="preserve">        return {"kind": </w:t>
      </w:r>
      <w:proofErr w:type="spellStart"/>
      <w:r>
        <w:rPr>
          <w:rFonts w:ascii="Courier New" w:hAnsi="Courier New"/>
          <w:sz w:val="20"/>
        </w:rPr>
        <w:t>tx.kind</w:t>
      </w:r>
      <w:proofErr w:type="spellEnd"/>
      <w:r>
        <w:rPr>
          <w:rFonts w:ascii="Courier New" w:hAnsi="Courier New"/>
          <w:sz w:val="20"/>
        </w:rPr>
        <w:t xml:space="preserve">, "category": </w:t>
      </w:r>
      <w:proofErr w:type="spellStart"/>
      <w:r>
        <w:rPr>
          <w:rFonts w:ascii="Courier New" w:hAnsi="Courier New"/>
          <w:sz w:val="20"/>
        </w:rPr>
        <w:t>tx.category</w:t>
      </w:r>
      <w:proofErr w:type="spellEnd"/>
      <w:r>
        <w:rPr>
          <w:rFonts w:ascii="Courier New" w:hAnsi="Courier New"/>
          <w:sz w:val="20"/>
        </w:rPr>
        <w:t xml:space="preserve">, "amount": </w:t>
      </w:r>
      <w:proofErr w:type="spellStart"/>
      <w:r>
        <w:rPr>
          <w:rFonts w:ascii="Courier New" w:hAnsi="Courier New"/>
          <w:sz w:val="20"/>
        </w:rPr>
        <w:t>tx.amount</w:t>
      </w:r>
      <w:proofErr w:type="spellEnd"/>
      <w:r>
        <w:rPr>
          <w:rFonts w:ascii="Courier New" w:hAnsi="Courier New"/>
          <w:sz w:val="20"/>
        </w:rPr>
        <w:t>}</w:t>
      </w:r>
      <w:r>
        <w:rPr>
          <w:rFonts w:ascii="Courier New" w:hAnsi="Courier New"/>
          <w:sz w:val="20"/>
        </w:rPr>
        <w:br/>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expenses_by_category</w:t>
      </w:r>
      <w:proofErr w:type="spellEnd"/>
      <w:r>
        <w:rPr>
          <w:rFonts w:ascii="Courier New" w:hAnsi="Courier New"/>
          <w:sz w:val="20"/>
        </w:rPr>
        <w:t xml:space="preserve">(self, year: </w:t>
      </w:r>
      <w:proofErr w:type="spellStart"/>
      <w:r>
        <w:rPr>
          <w:rFonts w:ascii="Courier New" w:hAnsi="Courier New"/>
          <w:sz w:val="20"/>
        </w:rPr>
        <w:t>int</w:t>
      </w:r>
      <w:proofErr w:type="spellEnd"/>
      <w:r>
        <w:rPr>
          <w:rFonts w:ascii="Courier New" w:hAnsi="Courier New"/>
          <w:sz w:val="20"/>
        </w:rPr>
        <w:t xml:space="preserve">, month: </w:t>
      </w:r>
      <w:proofErr w:type="spellStart"/>
      <w:r>
        <w:rPr>
          <w:rFonts w:ascii="Courier New" w:hAnsi="Courier New"/>
          <w:sz w:val="20"/>
        </w:rPr>
        <w:t>int</w:t>
      </w:r>
      <w:proofErr w:type="spellEnd"/>
      <w:r>
        <w:rPr>
          <w:rFonts w:ascii="Courier New" w:hAnsi="Courier New"/>
          <w:sz w:val="20"/>
        </w:rPr>
        <w:t xml:space="preserve">) -&gt; </w:t>
      </w:r>
      <w:proofErr w:type="spellStart"/>
      <w:r>
        <w:rPr>
          <w:rFonts w:ascii="Courier New" w:hAnsi="Courier New"/>
          <w:sz w:val="20"/>
        </w:rPr>
        <w:t>dict</w:t>
      </w:r>
      <w:proofErr w:type="spellEnd"/>
      <w:r>
        <w:rPr>
          <w:rFonts w:ascii="Courier New" w:hAnsi="Courier New"/>
          <w:sz w:val="20"/>
        </w:rPr>
        <w:t>[</w:t>
      </w:r>
      <w:proofErr w:type="spellStart"/>
      <w:r>
        <w:rPr>
          <w:rFonts w:ascii="Courier New" w:hAnsi="Courier New"/>
          <w:sz w:val="20"/>
        </w:rPr>
        <w:t>str</w:t>
      </w:r>
      <w:proofErr w:type="spellEnd"/>
      <w:r>
        <w:rPr>
          <w:rFonts w:ascii="Courier New" w:hAnsi="Courier New"/>
          <w:sz w:val="20"/>
        </w:rPr>
        <w:t>, float]:</w:t>
      </w:r>
      <w:r>
        <w:rPr>
          <w:rFonts w:ascii="Courier New" w:hAnsi="Courier New"/>
          <w:sz w:val="20"/>
        </w:rPr>
        <w:br/>
        <w:t xml:space="preserve">        """ </w:t>
      </w:r>
      <w:proofErr w:type="spellStart"/>
      <w:r>
        <w:rPr>
          <w:rFonts w:ascii="Courier New" w:hAnsi="Courier New"/>
          <w:sz w:val="20"/>
        </w:rPr>
        <w:t>Группировка</w:t>
      </w:r>
      <w:proofErr w:type="spellEnd"/>
      <w:r>
        <w:rPr>
          <w:rFonts w:ascii="Courier New" w:hAnsi="Courier New"/>
          <w:sz w:val="20"/>
        </w:rPr>
        <w:t xml:space="preserve"> и </w:t>
      </w:r>
      <w:proofErr w:type="spellStart"/>
      <w:r>
        <w:rPr>
          <w:rFonts w:ascii="Courier New" w:hAnsi="Courier New"/>
          <w:sz w:val="20"/>
        </w:rPr>
        <w:t>подсчет</w:t>
      </w:r>
      <w:proofErr w:type="spellEnd"/>
      <w:r>
        <w:rPr>
          <w:rFonts w:ascii="Courier New" w:hAnsi="Courier New"/>
          <w:sz w:val="20"/>
        </w:rPr>
        <w:t xml:space="preserve"> </w:t>
      </w:r>
      <w:proofErr w:type="spellStart"/>
      <w:r>
        <w:rPr>
          <w:rFonts w:ascii="Courier New" w:hAnsi="Courier New"/>
          <w:sz w:val="20"/>
        </w:rPr>
        <w:t>расходов</w:t>
      </w:r>
      <w:proofErr w:type="spellEnd"/>
      <w:r>
        <w:rPr>
          <w:rFonts w:ascii="Courier New" w:hAnsi="Courier New"/>
          <w:sz w:val="20"/>
        </w:rPr>
        <w:t xml:space="preserve"> </w:t>
      </w:r>
      <w:proofErr w:type="spellStart"/>
      <w:r>
        <w:rPr>
          <w:rFonts w:ascii="Courier New" w:hAnsi="Courier New"/>
          <w:sz w:val="20"/>
        </w:rPr>
        <w:t>по</w:t>
      </w:r>
      <w:proofErr w:type="spellEnd"/>
      <w:r>
        <w:rPr>
          <w:rFonts w:ascii="Courier New" w:hAnsi="Courier New"/>
          <w:sz w:val="20"/>
        </w:rPr>
        <w:t xml:space="preserve"> </w:t>
      </w:r>
      <w:proofErr w:type="spellStart"/>
      <w:r>
        <w:rPr>
          <w:rFonts w:ascii="Courier New" w:hAnsi="Courier New"/>
          <w:sz w:val="20"/>
        </w:rPr>
        <w:t>каждой</w:t>
      </w:r>
      <w:proofErr w:type="spellEnd"/>
      <w:r>
        <w:rPr>
          <w:rFonts w:ascii="Courier New" w:hAnsi="Courier New"/>
          <w:sz w:val="20"/>
        </w:rPr>
        <w:t xml:space="preserve"> </w:t>
      </w:r>
      <w:proofErr w:type="spellStart"/>
      <w:r>
        <w:rPr>
          <w:rFonts w:ascii="Courier New" w:hAnsi="Courier New"/>
          <w:sz w:val="20"/>
        </w:rPr>
        <w:t>категории</w:t>
      </w:r>
      <w:proofErr w:type="spellEnd"/>
      <w:r>
        <w:rPr>
          <w:rFonts w:ascii="Courier New" w:hAnsi="Courier New"/>
          <w:sz w:val="20"/>
        </w:rPr>
        <w:t xml:space="preserve"> </w:t>
      </w:r>
      <w:proofErr w:type="spellStart"/>
      <w:r>
        <w:rPr>
          <w:rFonts w:ascii="Courier New" w:hAnsi="Courier New"/>
          <w:sz w:val="20"/>
        </w:rPr>
        <w:t>за</w:t>
      </w:r>
      <w:proofErr w:type="spellEnd"/>
      <w:r>
        <w:rPr>
          <w:rFonts w:ascii="Courier New" w:hAnsi="Courier New"/>
          <w:sz w:val="20"/>
        </w:rPr>
        <w:t xml:space="preserve"> </w:t>
      </w:r>
      <w:proofErr w:type="spellStart"/>
      <w:r>
        <w:rPr>
          <w:rFonts w:ascii="Courier New" w:hAnsi="Courier New"/>
          <w:sz w:val="20"/>
        </w:rPr>
        <w:t>месяц</w:t>
      </w:r>
      <w:proofErr w:type="spellEnd"/>
      <w:r>
        <w:rPr>
          <w:rFonts w:ascii="Courier New" w:hAnsi="Courier New"/>
          <w:sz w:val="20"/>
        </w:rPr>
        <w:t xml:space="preserve"> """</w:t>
      </w:r>
      <w:r>
        <w:rPr>
          <w:rFonts w:ascii="Courier New" w:hAnsi="Courier New"/>
          <w:sz w:val="20"/>
        </w:rPr>
        <w:br/>
        <w:t xml:space="preserve">        </w:t>
      </w:r>
      <w:proofErr w:type="spellStart"/>
      <w:r>
        <w:rPr>
          <w:rFonts w:ascii="Courier New" w:hAnsi="Courier New"/>
          <w:sz w:val="20"/>
        </w:rPr>
        <w:t>total_by_category</w:t>
      </w:r>
      <w:proofErr w:type="spellEnd"/>
      <w:r>
        <w:rPr>
          <w:rFonts w:ascii="Courier New" w:hAnsi="Courier New"/>
          <w:sz w:val="20"/>
        </w:rPr>
        <w:t xml:space="preserve"> = {cat: 0.0 for cat in </w:t>
      </w:r>
      <w:proofErr w:type="spellStart"/>
      <w:r>
        <w:rPr>
          <w:rFonts w:ascii="Courier New" w:hAnsi="Courier New"/>
          <w:sz w:val="20"/>
        </w:rPr>
        <w:t>self.categories</w:t>
      </w:r>
      <w:proofErr w:type="spellEnd"/>
      <w:r>
        <w:rPr>
          <w:rFonts w:ascii="Courier New" w:hAnsi="Courier New"/>
          <w:sz w:val="20"/>
        </w:rPr>
        <w:t>}</w:t>
      </w:r>
      <w:r>
        <w:rPr>
          <w:rFonts w:ascii="Courier New" w:hAnsi="Courier New"/>
          <w:sz w:val="20"/>
        </w:rPr>
        <w:br/>
        <w:t xml:space="preserve">        for </w:t>
      </w:r>
      <w:proofErr w:type="spellStart"/>
      <w:r>
        <w:rPr>
          <w:rFonts w:ascii="Courier New" w:hAnsi="Courier New"/>
          <w:sz w:val="20"/>
        </w:rPr>
        <w:t>tx</w:t>
      </w:r>
      <w:proofErr w:type="spellEnd"/>
      <w:r>
        <w:rPr>
          <w:rFonts w:ascii="Courier New" w:hAnsi="Courier New"/>
          <w:sz w:val="20"/>
        </w:rPr>
        <w:t xml:space="preserve"> in </w:t>
      </w:r>
      <w:proofErr w:type="spellStart"/>
      <w:r>
        <w:rPr>
          <w:rFonts w:ascii="Courier New" w:hAnsi="Courier New"/>
          <w:sz w:val="20"/>
        </w:rPr>
        <w:t>self.transactions</w:t>
      </w:r>
      <w:proofErr w:type="spellEnd"/>
      <w:r>
        <w:rPr>
          <w:rFonts w:ascii="Courier New" w:hAnsi="Courier New"/>
          <w:sz w:val="20"/>
        </w:rPr>
        <w:t>:</w:t>
      </w:r>
      <w:r>
        <w:rPr>
          <w:rFonts w:ascii="Courier New" w:hAnsi="Courier New"/>
          <w:sz w:val="20"/>
        </w:rPr>
        <w:br/>
        <w:t xml:space="preserve">            if </w:t>
      </w:r>
      <w:proofErr w:type="spellStart"/>
      <w:r>
        <w:rPr>
          <w:rFonts w:ascii="Courier New" w:hAnsi="Courier New"/>
          <w:sz w:val="20"/>
        </w:rPr>
        <w:t>tx.kind</w:t>
      </w:r>
      <w:proofErr w:type="spellEnd"/>
      <w:r>
        <w:rPr>
          <w:rFonts w:ascii="Courier New" w:hAnsi="Courier New"/>
          <w:sz w:val="20"/>
        </w:rPr>
        <w:t xml:space="preserve"> == "expense" and </w:t>
      </w:r>
      <w:proofErr w:type="spellStart"/>
      <w:r>
        <w:rPr>
          <w:rFonts w:ascii="Courier New" w:hAnsi="Courier New"/>
          <w:sz w:val="20"/>
        </w:rPr>
        <w:t>tx.tx_date.year</w:t>
      </w:r>
      <w:proofErr w:type="spellEnd"/>
      <w:r>
        <w:rPr>
          <w:rFonts w:ascii="Courier New" w:hAnsi="Courier New"/>
          <w:sz w:val="20"/>
        </w:rPr>
        <w:t xml:space="preserve"> == year and </w:t>
      </w:r>
      <w:proofErr w:type="spellStart"/>
      <w:r>
        <w:rPr>
          <w:rFonts w:ascii="Courier New" w:hAnsi="Courier New"/>
          <w:sz w:val="20"/>
        </w:rPr>
        <w:t>tx.tx_date.month</w:t>
      </w:r>
      <w:proofErr w:type="spellEnd"/>
      <w:r>
        <w:rPr>
          <w:rFonts w:ascii="Courier New" w:hAnsi="Courier New"/>
          <w:sz w:val="20"/>
        </w:rPr>
        <w:t xml:space="preserve"> == month:</w:t>
      </w:r>
      <w:r>
        <w:rPr>
          <w:rFonts w:ascii="Courier New" w:hAnsi="Courier New"/>
          <w:sz w:val="20"/>
        </w:rPr>
        <w:br/>
        <w:t xml:space="preserve">                if </w:t>
      </w:r>
      <w:proofErr w:type="spellStart"/>
      <w:r>
        <w:rPr>
          <w:rFonts w:ascii="Courier New" w:hAnsi="Courier New"/>
          <w:sz w:val="20"/>
        </w:rPr>
        <w:t>tx.category</w:t>
      </w:r>
      <w:proofErr w:type="spellEnd"/>
      <w:r>
        <w:rPr>
          <w:rFonts w:ascii="Courier New" w:hAnsi="Courier New"/>
          <w:sz w:val="20"/>
        </w:rPr>
        <w:t xml:space="preserve"> in </w:t>
      </w:r>
      <w:proofErr w:type="spellStart"/>
      <w:r>
        <w:rPr>
          <w:rFonts w:ascii="Courier New" w:hAnsi="Courier New"/>
          <w:sz w:val="20"/>
        </w:rPr>
        <w:t>total_by_category</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total_by_category</w:t>
      </w:r>
      <w:proofErr w:type="spellEnd"/>
      <w:r>
        <w:rPr>
          <w:rFonts w:ascii="Courier New" w:hAnsi="Courier New"/>
          <w:sz w:val="20"/>
        </w:rPr>
        <w:t>[</w:t>
      </w:r>
      <w:proofErr w:type="spellStart"/>
      <w:r>
        <w:rPr>
          <w:rFonts w:ascii="Courier New" w:hAnsi="Courier New"/>
          <w:sz w:val="20"/>
        </w:rPr>
        <w:t>tx.category</w:t>
      </w:r>
      <w:proofErr w:type="spellEnd"/>
      <w:r>
        <w:rPr>
          <w:rFonts w:ascii="Courier New" w:hAnsi="Courier New"/>
          <w:sz w:val="20"/>
        </w:rPr>
        <w:t xml:space="preserve">] += </w:t>
      </w:r>
      <w:proofErr w:type="spellStart"/>
      <w:r>
        <w:rPr>
          <w:rFonts w:ascii="Courier New" w:hAnsi="Courier New"/>
          <w:sz w:val="20"/>
        </w:rPr>
        <w:t>tx.amount</w:t>
      </w:r>
      <w:proofErr w:type="spellEnd"/>
      <w:r>
        <w:rPr>
          <w:rFonts w:ascii="Courier New" w:hAnsi="Courier New"/>
          <w:sz w:val="20"/>
        </w:rPr>
        <w:br/>
        <w:t xml:space="preserve">        return </w:t>
      </w:r>
      <w:proofErr w:type="spellStart"/>
      <w:r>
        <w:rPr>
          <w:rFonts w:ascii="Courier New" w:hAnsi="Courier New"/>
          <w:sz w:val="20"/>
        </w:rPr>
        <w:t>total_by_category</w:t>
      </w:r>
      <w:proofErr w:type="spellEnd"/>
      <w:r>
        <w:rPr>
          <w:rFonts w:ascii="Courier New" w:hAnsi="Courier New"/>
          <w:sz w:val="20"/>
        </w:rPr>
        <w:br/>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average_spend_last_months</w:t>
      </w:r>
      <w:proofErr w:type="spellEnd"/>
      <w:r>
        <w:rPr>
          <w:rFonts w:ascii="Courier New" w:hAnsi="Courier New"/>
          <w:sz w:val="20"/>
        </w:rPr>
        <w:t xml:space="preserve">(self, category: </w:t>
      </w:r>
      <w:proofErr w:type="spellStart"/>
      <w:r>
        <w:rPr>
          <w:rFonts w:ascii="Courier New" w:hAnsi="Courier New"/>
          <w:sz w:val="20"/>
        </w:rPr>
        <w:t>str</w:t>
      </w:r>
      <w:proofErr w:type="spellEnd"/>
      <w:r>
        <w:rPr>
          <w:rFonts w:ascii="Courier New" w:hAnsi="Courier New"/>
          <w:sz w:val="20"/>
        </w:rPr>
        <w:t xml:space="preserve">, </w:t>
      </w:r>
      <w:proofErr w:type="spellStart"/>
      <w:r>
        <w:rPr>
          <w:rFonts w:ascii="Courier New" w:hAnsi="Courier New"/>
          <w:sz w:val="20"/>
        </w:rPr>
        <w:t>months_count</w:t>
      </w:r>
      <w:proofErr w:type="spellEnd"/>
      <w:r>
        <w:rPr>
          <w:rFonts w:ascii="Courier New" w:hAnsi="Courier New"/>
          <w:sz w:val="20"/>
        </w:rPr>
        <w:t xml:space="preserve">: </w:t>
      </w:r>
      <w:proofErr w:type="spellStart"/>
      <w:r>
        <w:rPr>
          <w:rFonts w:ascii="Courier New" w:hAnsi="Courier New"/>
          <w:sz w:val="20"/>
        </w:rPr>
        <w:t>int</w:t>
      </w:r>
      <w:proofErr w:type="spellEnd"/>
      <w:r>
        <w:rPr>
          <w:rFonts w:ascii="Courier New" w:hAnsi="Courier New"/>
          <w:sz w:val="20"/>
        </w:rPr>
        <w:t xml:space="preserve"> = 5) -&gt; float:</w:t>
      </w:r>
      <w:r>
        <w:rPr>
          <w:rFonts w:ascii="Courier New" w:hAnsi="Courier New"/>
          <w:sz w:val="20"/>
        </w:rPr>
        <w:br/>
        <w:t xml:space="preserve">        """ </w:t>
      </w:r>
      <w:proofErr w:type="spellStart"/>
      <w:r>
        <w:rPr>
          <w:rFonts w:ascii="Courier New" w:hAnsi="Courier New"/>
          <w:sz w:val="20"/>
        </w:rPr>
        <w:t>Расчет</w:t>
      </w:r>
      <w:proofErr w:type="spellEnd"/>
      <w:r>
        <w:rPr>
          <w:rFonts w:ascii="Courier New" w:hAnsi="Courier New"/>
          <w:sz w:val="20"/>
        </w:rPr>
        <w:t xml:space="preserve"> </w:t>
      </w:r>
      <w:proofErr w:type="spellStart"/>
      <w:r>
        <w:rPr>
          <w:rFonts w:ascii="Courier New" w:hAnsi="Courier New"/>
          <w:sz w:val="20"/>
        </w:rPr>
        <w:t>средней</w:t>
      </w:r>
      <w:proofErr w:type="spellEnd"/>
      <w:r>
        <w:rPr>
          <w:rFonts w:ascii="Courier New" w:hAnsi="Courier New"/>
          <w:sz w:val="20"/>
        </w:rPr>
        <w:t xml:space="preserve"> </w:t>
      </w:r>
      <w:proofErr w:type="spellStart"/>
      <w:r>
        <w:rPr>
          <w:rFonts w:ascii="Courier New" w:hAnsi="Courier New"/>
          <w:sz w:val="20"/>
        </w:rPr>
        <w:t>величины</w:t>
      </w:r>
      <w:proofErr w:type="spellEnd"/>
      <w:r>
        <w:rPr>
          <w:rFonts w:ascii="Courier New" w:hAnsi="Courier New"/>
          <w:sz w:val="20"/>
        </w:rPr>
        <w:t xml:space="preserve"> </w:t>
      </w:r>
      <w:proofErr w:type="spellStart"/>
      <w:r>
        <w:rPr>
          <w:rFonts w:ascii="Courier New" w:hAnsi="Courier New"/>
          <w:sz w:val="20"/>
        </w:rPr>
        <w:t>ежемесячных</w:t>
      </w:r>
      <w:proofErr w:type="spellEnd"/>
      <w:r>
        <w:rPr>
          <w:rFonts w:ascii="Courier New" w:hAnsi="Courier New"/>
          <w:sz w:val="20"/>
        </w:rPr>
        <w:t xml:space="preserve"> </w:t>
      </w:r>
      <w:proofErr w:type="spellStart"/>
      <w:r>
        <w:rPr>
          <w:rFonts w:ascii="Courier New" w:hAnsi="Courier New"/>
          <w:sz w:val="20"/>
        </w:rPr>
        <w:t>трат</w:t>
      </w:r>
      <w:proofErr w:type="spellEnd"/>
      <w:r>
        <w:rPr>
          <w:rFonts w:ascii="Courier New" w:hAnsi="Courier New"/>
          <w:sz w:val="20"/>
        </w:rPr>
        <w:t xml:space="preserve"> </w:t>
      </w:r>
      <w:proofErr w:type="spellStart"/>
      <w:r>
        <w:rPr>
          <w:rFonts w:ascii="Courier New" w:hAnsi="Courier New"/>
          <w:sz w:val="20"/>
        </w:rPr>
        <w:t>за</w:t>
      </w:r>
      <w:proofErr w:type="spellEnd"/>
      <w:r>
        <w:rPr>
          <w:rFonts w:ascii="Courier New" w:hAnsi="Courier New"/>
          <w:sz w:val="20"/>
        </w:rPr>
        <w:t xml:space="preserve"> </w:t>
      </w:r>
      <w:proofErr w:type="spellStart"/>
      <w:r>
        <w:rPr>
          <w:rFonts w:ascii="Courier New" w:hAnsi="Courier New"/>
          <w:sz w:val="20"/>
        </w:rPr>
        <w:t>ретроспективный</w:t>
      </w:r>
      <w:proofErr w:type="spellEnd"/>
      <w:r>
        <w:rPr>
          <w:rFonts w:ascii="Courier New" w:hAnsi="Courier New"/>
          <w:sz w:val="20"/>
        </w:rPr>
        <w:t xml:space="preserve"> </w:t>
      </w:r>
      <w:proofErr w:type="spellStart"/>
      <w:r>
        <w:rPr>
          <w:rFonts w:ascii="Courier New" w:hAnsi="Courier New"/>
          <w:sz w:val="20"/>
        </w:rPr>
        <w:t>период</w:t>
      </w:r>
      <w:proofErr w:type="spellEnd"/>
      <w:r>
        <w:rPr>
          <w:rFonts w:ascii="Courier New" w:hAnsi="Courier New"/>
          <w:sz w:val="20"/>
        </w:rPr>
        <w:t xml:space="preserve"> """</w:t>
      </w:r>
      <w:r>
        <w:rPr>
          <w:rFonts w:ascii="Courier New" w:hAnsi="Courier New"/>
          <w:sz w:val="20"/>
        </w:rPr>
        <w:br/>
        <w:t xml:space="preserve">        today = </w:t>
      </w:r>
      <w:proofErr w:type="spellStart"/>
      <w:r>
        <w:rPr>
          <w:rFonts w:ascii="Courier New" w:hAnsi="Courier New"/>
          <w:sz w:val="20"/>
        </w:rPr>
        <w:t>date.today</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total_spent</w:t>
      </w:r>
      <w:proofErr w:type="spellEnd"/>
      <w:r>
        <w:rPr>
          <w:rFonts w:ascii="Courier New" w:hAnsi="Courier New"/>
          <w:sz w:val="20"/>
        </w:rPr>
        <w:t xml:space="preserve"> = 0.0</w:t>
      </w:r>
      <w:r>
        <w:rPr>
          <w:rFonts w:ascii="Courier New" w:hAnsi="Courier New"/>
          <w:sz w:val="20"/>
        </w:rPr>
        <w:br/>
        <w:t xml:space="preserve">        </w:t>
      </w:r>
      <w:proofErr w:type="spellStart"/>
      <w:r>
        <w:rPr>
          <w:rFonts w:ascii="Courier New" w:hAnsi="Courier New"/>
          <w:sz w:val="20"/>
        </w:rPr>
        <w:t>counted_months</w:t>
      </w:r>
      <w:proofErr w:type="spellEnd"/>
      <w:r>
        <w:rPr>
          <w:rFonts w:ascii="Courier New" w:hAnsi="Courier New"/>
          <w:sz w:val="20"/>
        </w:rPr>
        <w:t xml:space="preserve"> = 0</w:t>
      </w:r>
      <w:r>
        <w:rPr>
          <w:rFonts w:ascii="Courier New" w:hAnsi="Courier New"/>
          <w:sz w:val="20"/>
        </w:rPr>
        <w:br/>
        <w:t xml:space="preserve">        for </w:t>
      </w:r>
      <w:proofErr w:type="spellStart"/>
      <w:r>
        <w:rPr>
          <w:rFonts w:ascii="Courier New" w:hAnsi="Courier New"/>
          <w:sz w:val="20"/>
        </w:rPr>
        <w:t>i</w:t>
      </w:r>
      <w:proofErr w:type="spellEnd"/>
      <w:r>
        <w:rPr>
          <w:rFonts w:ascii="Courier New" w:hAnsi="Courier New"/>
          <w:sz w:val="20"/>
        </w:rPr>
        <w:t xml:space="preserve"> in range(1, </w:t>
      </w:r>
      <w:proofErr w:type="spellStart"/>
      <w:r>
        <w:rPr>
          <w:rFonts w:ascii="Courier New" w:hAnsi="Courier New"/>
          <w:sz w:val="20"/>
        </w:rPr>
        <w:t>months_count</w:t>
      </w:r>
      <w:proofErr w:type="spellEnd"/>
      <w:r>
        <w:rPr>
          <w:rFonts w:ascii="Courier New" w:hAnsi="Courier New"/>
          <w:sz w:val="20"/>
        </w:rPr>
        <w:t xml:space="preserve"> + 1):</w:t>
      </w:r>
      <w:r>
        <w:rPr>
          <w:rFonts w:ascii="Courier New" w:hAnsi="Courier New"/>
          <w:sz w:val="20"/>
        </w:rPr>
        <w:br/>
        <w:t xml:space="preserve">            </w:t>
      </w:r>
      <w:proofErr w:type="spellStart"/>
      <w:r>
        <w:rPr>
          <w:rFonts w:ascii="Courier New" w:hAnsi="Courier New"/>
          <w:sz w:val="20"/>
        </w:rPr>
        <w:t>target_date</w:t>
      </w:r>
      <w:proofErr w:type="spellEnd"/>
      <w:r>
        <w:rPr>
          <w:rFonts w:ascii="Courier New" w:hAnsi="Courier New"/>
          <w:sz w:val="20"/>
        </w:rPr>
        <w:t xml:space="preserve"> = today - </w:t>
      </w:r>
      <w:proofErr w:type="spellStart"/>
      <w:r>
        <w:rPr>
          <w:rFonts w:ascii="Courier New" w:hAnsi="Courier New"/>
          <w:sz w:val="20"/>
        </w:rPr>
        <w:t>timedelta</w:t>
      </w:r>
      <w:proofErr w:type="spellEnd"/>
      <w:r>
        <w:rPr>
          <w:rFonts w:ascii="Courier New" w:hAnsi="Courier New"/>
          <w:sz w:val="20"/>
        </w:rPr>
        <w:t>(days=</w:t>
      </w:r>
      <w:proofErr w:type="spellStart"/>
      <w:r>
        <w:rPr>
          <w:rFonts w:ascii="Courier New" w:hAnsi="Courier New"/>
          <w:sz w:val="20"/>
        </w:rPr>
        <w:t>i</w:t>
      </w:r>
      <w:proofErr w:type="spellEnd"/>
      <w:r>
        <w:rPr>
          <w:rFonts w:ascii="Courier New" w:hAnsi="Courier New"/>
          <w:sz w:val="20"/>
        </w:rPr>
        <w:t xml:space="preserve"> * 30)</w:t>
      </w:r>
      <w:r>
        <w:rPr>
          <w:rFonts w:ascii="Courier New" w:hAnsi="Courier New"/>
          <w:sz w:val="20"/>
        </w:rPr>
        <w:br/>
        <w:t xml:space="preserve">            </w:t>
      </w:r>
      <w:proofErr w:type="spellStart"/>
      <w:r>
        <w:rPr>
          <w:rFonts w:ascii="Courier New" w:hAnsi="Courier New"/>
          <w:sz w:val="20"/>
        </w:rPr>
        <w:t>monthly_exp</w:t>
      </w:r>
      <w:proofErr w:type="spellEnd"/>
      <w:r>
        <w:rPr>
          <w:rFonts w:ascii="Courier New" w:hAnsi="Courier New"/>
          <w:sz w:val="20"/>
        </w:rPr>
        <w:t xml:space="preserve"> = </w:t>
      </w:r>
      <w:proofErr w:type="spellStart"/>
      <w:r>
        <w:rPr>
          <w:rFonts w:ascii="Courier New" w:hAnsi="Courier New"/>
          <w:sz w:val="20"/>
        </w:rPr>
        <w:t>self.expenses_by_category</w:t>
      </w:r>
      <w:proofErr w:type="spellEnd"/>
      <w:r>
        <w:rPr>
          <w:rFonts w:ascii="Courier New" w:hAnsi="Courier New"/>
          <w:sz w:val="20"/>
        </w:rPr>
        <w:t>(</w:t>
      </w:r>
      <w:proofErr w:type="spellStart"/>
      <w:r>
        <w:rPr>
          <w:rFonts w:ascii="Courier New" w:hAnsi="Courier New"/>
          <w:sz w:val="20"/>
        </w:rPr>
        <w:t>target_date.year</w:t>
      </w:r>
      <w:proofErr w:type="spellEnd"/>
      <w:r>
        <w:rPr>
          <w:rFonts w:ascii="Courier New" w:hAnsi="Courier New"/>
          <w:sz w:val="20"/>
        </w:rPr>
        <w:t xml:space="preserve">, </w:t>
      </w:r>
      <w:proofErr w:type="spellStart"/>
      <w:r>
        <w:rPr>
          <w:rFonts w:ascii="Courier New" w:hAnsi="Courier New"/>
          <w:sz w:val="20"/>
        </w:rPr>
        <w:t>target_date.month</w:t>
      </w:r>
      <w:proofErr w:type="spellEnd"/>
      <w:r>
        <w:rPr>
          <w:rFonts w:ascii="Courier New" w:hAnsi="Courier New"/>
          <w:sz w:val="20"/>
        </w:rPr>
        <w:t>)</w:t>
      </w:r>
      <w:r>
        <w:rPr>
          <w:rFonts w:ascii="Courier New" w:hAnsi="Courier New"/>
          <w:sz w:val="20"/>
        </w:rPr>
        <w:br/>
        <w:t xml:space="preserve">            if category in </w:t>
      </w:r>
      <w:proofErr w:type="spellStart"/>
      <w:r>
        <w:rPr>
          <w:rFonts w:ascii="Courier New" w:hAnsi="Courier New"/>
          <w:sz w:val="20"/>
        </w:rPr>
        <w:t>monthly_exp</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total_spent</w:t>
      </w:r>
      <w:proofErr w:type="spellEnd"/>
      <w:r>
        <w:rPr>
          <w:rFonts w:ascii="Courier New" w:hAnsi="Courier New"/>
          <w:sz w:val="20"/>
        </w:rPr>
        <w:t xml:space="preserve"> += </w:t>
      </w:r>
      <w:proofErr w:type="spellStart"/>
      <w:r>
        <w:rPr>
          <w:rFonts w:ascii="Courier New" w:hAnsi="Courier New"/>
          <w:sz w:val="20"/>
        </w:rPr>
        <w:t>monthly_exp</w:t>
      </w:r>
      <w:proofErr w:type="spellEnd"/>
      <w:r>
        <w:rPr>
          <w:rFonts w:ascii="Courier New" w:hAnsi="Courier New"/>
          <w:sz w:val="20"/>
        </w:rPr>
        <w:t>[category]</w:t>
      </w:r>
      <w:r>
        <w:rPr>
          <w:rFonts w:ascii="Courier New" w:hAnsi="Courier New"/>
          <w:sz w:val="20"/>
        </w:rPr>
        <w:br/>
        <w:t xml:space="preserve">                </w:t>
      </w:r>
      <w:proofErr w:type="spellStart"/>
      <w:r>
        <w:rPr>
          <w:rFonts w:ascii="Courier New" w:hAnsi="Courier New"/>
          <w:sz w:val="20"/>
        </w:rPr>
        <w:t>counted_months</w:t>
      </w:r>
      <w:proofErr w:type="spellEnd"/>
      <w:r>
        <w:rPr>
          <w:rFonts w:ascii="Courier New" w:hAnsi="Courier New"/>
          <w:sz w:val="20"/>
        </w:rPr>
        <w:t xml:space="preserve"> += 1</w:t>
      </w:r>
      <w:r>
        <w:rPr>
          <w:rFonts w:ascii="Courier New" w:hAnsi="Courier New"/>
          <w:sz w:val="20"/>
        </w:rPr>
        <w:br/>
        <w:t xml:space="preserve">        return </w:t>
      </w:r>
      <w:proofErr w:type="spellStart"/>
      <w:r>
        <w:rPr>
          <w:rFonts w:ascii="Courier New" w:hAnsi="Courier New"/>
          <w:sz w:val="20"/>
        </w:rPr>
        <w:t>total_spent</w:t>
      </w:r>
      <w:proofErr w:type="spellEnd"/>
      <w:r>
        <w:rPr>
          <w:rFonts w:ascii="Courier New" w:hAnsi="Courier New"/>
          <w:sz w:val="20"/>
        </w:rPr>
        <w:t xml:space="preserve"> / max(1, </w:t>
      </w:r>
      <w:proofErr w:type="spellStart"/>
      <w:r>
        <w:rPr>
          <w:rFonts w:ascii="Courier New" w:hAnsi="Courier New"/>
          <w:sz w:val="20"/>
        </w:rPr>
        <w:t>counted_months</w:t>
      </w:r>
      <w:proofErr w:type="spellEnd"/>
      <w:r>
        <w:rPr>
          <w:rFonts w:ascii="Courier New" w:hAnsi="Courier New"/>
          <w:sz w:val="20"/>
        </w:rPr>
        <w:t>)</w:t>
      </w:r>
      <w:r>
        <w:rPr>
          <w:rFonts w:ascii="Courier New" w:hAnsi="Courier New"/>
          <w:sz w:val="20"/>
        </w:rPr>
        <w:br/>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what_if_projection</w:t>
      </w:r>
      <w:proofErr w:type="spellEnd"/>
      <w:r>
        <w:rPr>
          <w:rFonts w:ascii="Courier New" w:hAnsi="Courier New"/>
          <w:sz w:val="20"/>
        </w:rPr>
        <w:t xml:space="preserve">(self, category: </w:t>
      </w:r>
      <w:proofErr w:type="spellStart"/>
      <w:r>
        <w:rPr>
          <w:rFonts w:ascii="Courier New" w:hAnsi="Courier New"/>
          <w:sz w:val="20"/>
        </w:rPr>
        <w:t>str</w:t>
      </w:r>
      <w:proofErr w:type="spellEnd"/>
      <w:r>
        <w:rPr>
          <w:rFonts w:ascii="Courier New" w:hAnsi="Courier New"/>
          <w:sz w:val="20"/>
        </w:rPr>
        <w:t xml:space="preserve">, </w:t>
      </w:r>
      <w:proofErr w:type="spellStart"/>
      <w:r>
        <w:rPr>
          <w:rFonts w:ascii="Courier New" w:hAnsi="Courier New"/>
          <w:sz w:val="20"/>
        </w:rPr>
        <w:t>cut_percent</w:t>
      </w:r>
      <w:proofErr w:type="spellEnd"/>
      <w:r>
        <w:rPr>
          <w:rFonts w:ascii="Courier New" w:hAnsi="Courier New"/>
          <w:sz w:val="20"/>
        </w:rPr>
        <w:t xml:space="preserve">: float, months: </w:t>
      </w:r>
      <w:proofErr w:type="spellStart"/>
      <w:r>
        <w:rPr>
          <w:rFonts w:ascii="Courier New" w:hAnsi="Courier New"/>
          <w:sz w:val="20"/>
        </w:rPr>
        <w:t>int</w:t>
      </w:r>
      <w:proofErr w:type="spellEnd"/>
      <w:r>
        <w:rPr>
          <w:rFonts w:ascii="Courier New" w:hAnsi="Courier New"/>
          <w:sz w:val="20"/>
        </w:rPr>
        <w:t>) -&gt; float:</w:t>
      </w:r>
      <w:r>
        <w:rPr>
          <w:rFonts w:ascii="Courier New" w:hAnsi="Courier New"/>
          <w:sz w:val="20"/>
        </w:rPr>
        <w:br/>
        <w:t xml:space="preserve">        """ </w:t>
      </w:r>
      <w:proofErr w:type="spellStart"/>
      <w:r>
        <w:rPr>
          <w:rFonts w:ascii="Courier New" w:hAnsi="Courier New"/>
          <w:sz w:val="20"/>
        </w:rPr>
        <w:t>Симуляция</w:t>
      </w:r>
      <w:proofErr w:type="spellEnd"/>
      <w:r>
        <w:rPr>
          <w:rFonts w:ascii="Courier New" w:hAnsi="Courier New"/>
          <w:sz w:val="20"/>
        </w:rPr>
        <w:t xml:space="preserve"> </w:t>
      </w:r>
      <w:proofErr w:type="spellStart"/>
      <w:r>
        <w:rPr>
          <w:rFonts w:ascii="Courier New" w:hAnsi="Courier New"/>
          <w:sz w:val="20"/>
        </w:rPr>
        <w:t>сценария</w:t>
      </w:r>
      <w:proofErr w:type="spellEnd"/>
      <w:r>
        <w:rPr>
          <w:rFonts w:ascii="Courier New" w:hAnsi="Courier New"/>
          <w:sz w:val="20"/>
        </w:rPr>
        <w:t xml:space="preserve"> 'What-If': </w:t>
      </w:r>
      <w:proofErr w:type="spellStart"/>
      <w:r>
        <w:rPr>
          <w:rFonts w:ascii="Courier New" w:hAnsi="Courier New"/>
          <w:sz w:val="20"/>
        </w:rPr>
        <w:t>расчет</w:t>
      </w:r>
      <w:proofErr w:type="spellEnd"/>
      <w:r>
        <w:rPr>
          <w:rFonts w:ascii="Courier New" w:hAnsi="Courier New"/>
          <w:sz w:val="20"/>
        </w:rPr>
        <w:t xml:space="preserve"> </w:t>
      </w:r>
      <w:proofErr w:type="spellStart"/>
      <w:r>
        <w:rPr>
          <w:rFonts w:ascii="Courier New" w:hAnsi="Courier New"/>
          <w:sz w:val="20"/>
        </w:rPr>
        <w:t>потенциальной</w:t>
      </w:r>
      <w:proofErr w:type="spellEnd"/>
      <w:r>
        <w:rPr>
          <w:rFonts w:ascii="Courier New" w:hAnsi="Courier New"/>
          <w:sz w:val="20"/>
        </w:rPr>
        <w:t xml:space="preserve"> </w:t>
      </w:r>
      <w:proofErr w:type="spellStart"/>
      <w:r>
        <w:rPr>
          <w:rFonts w:ascii="Courier New" w:hAnsi="Courier New"/>
          <w:sz w:val="20"/>
        </w:rPr>
        <w:t>экономии</w:t>
      </w:r>
      <w:proofErr w:type="spellEnd"/>
      <w:r>
        <w:rPr>
          <w:rFonts w:ascii="Courier New" w:hAnsi="Courier New"/>
          <w:sz w:val="20"/>
        </w:rPr>
        <w:t xml:space="preserve"> """</w:t>
      </w:r>
      <w:r>
        <w:rPr>
          <w:rFonts w:ascii="Courier New" w:hAnsi="Courier New"/>
          <w:sz w:val="20"/>
        </w:rPr>
        <w:br/>
      </w:r>
      <w:r>
        <w:rPr>
          <w:rFonts w:ascii="Courier New" w:hAnsi="Courier New"/>
          <w:sz w:val="20"/>
        </w:rPr>
        <w:lastRenderedPageBreak/>
        <w:t xml:space="preserve">        </w:t>
      </w:r>
      <w:proofErr w:type="spellStart"/>
      <w:r>
        <w:rPr>
          <w:rFonts w:ascii="Courier New" w:hAnsi="Courier New"/>
          <w:sz w:val="20"/>
        </w:rPr>
        <w:t>avg_spend</w:t>
      </w:r>
      <w:proofErr w:type="spellEnd"/>
      <w:r>
        <w:rPr>
          <w:rFonts w:ascii="Courier New" w:hAnsi="Courier New"/>
          <w:sz w:val="20"/>
        </w:rPr>
        <w:t xml:space="preserve"> = </w:t>
      </w:r>
      <w:proofErr w:type="spellStart"/>
      <w:r>
        <w:rPr>
          <w:rFonts w:ascii="Courier New" w:hAnsi="Courier New"/>
          <w:sz w:val="20"/>
        </w:rPr>
        <w:t>self.average_spend_last_months</w:t>
      </w:r>
      <w:proofErr w:type="spellEnd"/>
      <w:r>
        <w:rPr>
          <w:rFonts w:ascii="Courier New" w:hAnsi="Courier New"/>
          <w:sz w:val="20"/>
        </w:rPr>
        <w:t>(category)</w:t>
      </w:r>
      <w:r>
        <w:rPr>
          <w:rFonts w:ascii="Courier New" w:hAnsi="Courier New"/>
          <w:sz w:val="20"/>
        </w:rPr>
        <w:br/>
        <w:t xml:space="preserve">        </w:t>
      </w:r>
      <w:proofErr w:type="spellStart"/>
      <w:r>
        <w:rPr>
          <w:rFonts w:ascii="Courier New" w:hAnsi="Courier New"/>
          <w:sz w:val="20"/>
        </w:rPr>
        <w:t>monthly_savings</w:t>
      </w:r>
      <w:proofErr w:type="spellEnd"/>
      <w:r>
        <w:rPr>
          <w:rFonts w:ascii="Courier New" w:hAnsi="Courier New"/>
          <w:sz w:val="20"/>
        </w:rPr>
        <w:t xml:space="preserve"> = </w:t>
      </w:r>
      <w:proofErr w:type="spellStart"/>
      <w:r>
        <w:rPr>
          <w:rFonts w:ascii="Courier New" w:hAnsi="Courier New"/>
          <w:sz w:val="20"/>
        </w:rPr>
        <w:t>avg_spend</w:t>
      </w:r>
      <w:proofErr w:type="spellEnd"/>
      <w:r>
        <w:rPr>
          <w:rFonts w:ascii="Courier New" w:hAnsi="Courier New"/>
          <w:sz w:val="20"/>
        </w:rPr>
        <w:t xml:space="preserve"> * (</w:t>
      </w:r>
      <w:proofErr w:type="spellStart"/>
      <w:r>
        <w:rPr>
          <w:rFonts w:ascii="Courier New" w:hAnsi="Courier New"/>
          <w:sz w:val="20"/>
        </w:rPr>
        <w:t>cut_percent</w:t>
      </w:r>
      <w:proofErr w:type="spellEnd"/>
      <w:r>
        <w:rPr>
          <w:rFonts w:ascii="Courier New" w:hAnsi="Courier New"/>
          <w:sz w:val="20"/>
        </w:rPr>
        <w:t xml:space="preserve"> / 100.0)</w:t>
      </w:r>
      <w:r>
        <w:rPr>
          <w:rFonts w:ascii="Courier New" w:hAnsi="Courier New"/>
          <w:sz w:val="20"/>
        </w:rPr>
        <w:br/>
        <w:t xml:space="preserve">        return round(</w:t>
      </w:r>
      <w:proofErr w:type="spellStart"/>
      <w:r>
        <w:rPr>
          <w:rFonts w:ascii="Courier New" w:hAnsi="Courier New"/>
          <w:sz w:val="20"/>
        </w:rPr>
        <w:t>monthly_savings</w:t>
      </w:r>
      <w:proofErr w:type="spellEnd"/>
      <w:r>
        <w:rPr>
          <w:rFonts w:ascii="Courier New" w:hAnsi="Courier New"/>
          <w:sz w:val="20"/>
        </w:rPr>
        <w:t xml:space="preserve"> * months, 2)</w:t>
      </w:r>
      <w:r>
        <w:rPr>
          <w:rFonts w:ascii="Courier New" w:hAnsi="Courier New"/>
          <w:sz w:val="20"/>
        </w:rPr>
        <w:br/>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anti_crisis_plan</w:t>
      </w:r>
      <w:proofErr w:type="spellEnd"/>
      <w:r>
        <w:rPr>
          <w:rFonts w:ascii="Courier New" w:hAnsi="Courier New"/>
          <w:sz w:val="20"/>
        </w:rPr>
        <w:t xml:space="preserve">(self, year: </w:t>
      </w:r>
      <w:proofErr w:type="spellStart"/>
      <w:r>
        <w:rPr>
          <w:rFonts w:ascii="Courier New" w:hAnsi="Courier New"/>
          <w:sz w:val="20"/>
        </w:rPr>
        <w:t>int</w:t>
      </w:r>
      <w:proofErr w:type="spellEnd"/>
      <w:r>
        <w:rPr>
          <w:rFonts w:ascii="Courier New" w:hAnsi="Courier New"/>
          <w:sz w:val="20"/>
        </w:rPr>
        <w:t xml:space="preserve">, month: </w:t>
      </w:r>
      <w:proofErr w:type="spellStart"/>
      <w:r>
        <w:rPr>
          <w:rFonts w:ascii="Courier New" w:hAnsi="Courier New"/>
          <w:sz w:val="20"/>
        </w:rPr>
        <w:t>int</w:t>
      </w:r>
      <w:proofErr w:type="spellEnd"/>
      <w:r>
        <w:rPr>
          <w:rFonts w:ascii="Courier New" w:hAnsi="Courier New"/>
          <w:sz w:val="20"/>
        </w:rPr>
        <w:t>) -&gt; list[</w:t>
      </w:r>
      <w:proofErr w:type="spellStart"/>
      <w:r>
        <w:rPr>
          <w:rFonts w:ascii="Courier New" w:hAnsi="Courier New"/>
          <w:sz w:val="20"/>
        </w:rPr>
        <w:t>dict</w:t>
      </w:r>
      <w:proofErr w:type="spellEnd"/>
      <w:r>
        <w:rPr>
          <w:rFonts w:ascii="Courier New" w:hAnsi="Courier New"/>
          <w:sz w:val="20"/>
        </w:rPr>
        <w:t>[</w:t>
      </w:r>
      <w:proofErr w:type="spellStart"/>
      <w:r>
        <w:rPr>
          <w:rFonts w:ascii="Courier New" w:hAnsi="Courier New"/>
          <w:sz w:val="20"/>
        </w:rPr>
        <w:t>str</w:t>
      </w:r>
      <w:proofErr w:type="spellEnd"/>
      <w:r>
        <w:rPr>
          <w:rFonts w:ascii="Courier New" w:hAnsi="Courier New"/>
          <w:sz w:val="20"/>
        </w:rPr>
        <w:t xml:space="preserve">, </w:t>
      </w:r>
      <w:proofErr w:type="spellStart"/>
      <w:r>
        <w:rPr>
          <w:rFonts w:ascii="Courier New" w:hAnsi="Courier New"/>
          <w:sz w:val="20"/>
        </w:rPr>
        <w:t>str</w:t>
      </w:r>
      <w:proofErr w:type="spellEnd"/>
      <w:r>
        <w:rPr>
          <w:rFonts w:ascii="Courier New" w:hAnsi="Courier New"/>
          <w:sz w:val="20"/>
        </w:rPr>
        <w:t xml:space="preserve"> | float]]:</w:t>
      </w:r>
      <w:r>
        <w:rPr>
          <w:rFonts w:ascii="Courier New" w:hAnsi="Courier New"/>
          <w:sz w:val="20"/>
        </w:rPr>
        <w:br/>
        <w:t xml:space="preserve">        """ </w:t>
      </w:r>
      <w:proofErr w:type="spellStart"/>
      <w:r>
        <w:rPr>
          <w:rFonts w:ascii="Courier New" w:hAnsi="Courier New"/>
          <w:sz w:val="20"/>
        </w:rPr>
        <w:t>Предиктивный</w:t>
      </w:r>
      <w:proofErr w:type="spellEnd"/>
      <w:r>
        <w:rPr>
          <w:rFonts w:ascii="Courier New" w:hAnsi="Courier New"/>
          <w:sz w:val="20"/>
        </w:rPr>
        <w:t xml:space="preserve"> </w:t>
      </w:r>
      <w:proofErr w:type="spellStart"/>
      <w:r>
        <w:rPr>
          <w:rFonts w:ascii="Courier New" w:hAnsi="Courier New"/>
          <w:sz w:val="20"/>
        </w:rPr>
        <w:t>анализ</w:t>
      </w:r>
      <w:proofErr w:type="spellEnd"/>
      <w:r>
        <w:rPr>
          <w:rFonts w:ascii="Courier New" w:hAnsi="Courier New"/>
          <w:sz w:val="20"/>
        </w:rPr>
        <w:t xml:space="preserve"> </w:t>
      </w:r>
      <w:proofErr w:type="spellStart"/>
      <w:r>
        <w:rPr>
          <w:rFonts w:ascii="Courier New" w:hAnsi="Courier New"/>
          <w:sz w:val="20"/>
        </w:rPr>
        <w:t>превышения</w:t>
      </w:r>
      <w:proofErr w:type="spellEnd"/>
      <w:r>
        <w:rPr>
          <w:rFonts w:ascii="Courier New" w:hAnsi="Courier New"/>
          <w:sz w:val="20"/>
        </w:rPr>
        <w:t xml:space="preserve"> </w:t>
      </w:r>
      <w:proofErr w:type="spellStart"/>
      <w:r>
        <w:rPr>
          <w:rFonts w:ascii="Courier New" w:hAnsi="Courier New"/>
          <w:sz w:val="20"/>
        </w:rPr>
        <w:t>лимитов</w:t>
      </w:r>
      <w:proofErr w:type="spellEnd"/>
      <w:r>
        <w:rPr>
          <w:rFonts w:ascii="Courier New" w:hAnsi="Courier New"/>
          <w:sz w:val="20"/>
        </w:rPr>
        <w:t xml:space="preserve"> и </w:t>
      </w:r>
      <w:proofErr w:type="spellStart"/>
      <w:r>
        <w:rPr>
          <w:rFonts w:ascii="Courier New" w:hAnsi="Courier New"/>
          <w:sz w:val="20"/>
        </w:rPr>
        <w:t>выработка</w:t>
      </w:r>
      <w:proofErr w:type="spellEnd"/>
      <w:r>
        <w:rPr>
          <w:rFonts w:ascii="Courier New" w:hAnsi="Courier New"/>
          <w:sz w:val="20"/>
        </w:rPr>
        <w:t xml:space="preserve"> </w:t>
      </w:r>
      <w:proofErr w:type="spellStart"/>
      <w:r>
        <w:rPr>
          <w:rFonts w:ascii="Courier New" w:hAnsi="Courier New"/>
          <w:sz w:val="20"/>
        </w:rPr>
        <w:t>рекомендаций</w:t>
      </w:r>
      <w:proofErr w:type="spellEnd"/>
      <w:r>
        <w:rPr>
          <w:rFonts w:ascii="Courier New" w:hAnsi="Courier New"/>
          <w:sz w:val="20"/>
        </w:rPr>
        <w:t xml:space="preserve"> """</w:t>
      </w:r>
      <w:r>
        <w:rPr>
          <w:rFonts w:ascii="Courier New" w:hAnsi="Courier New"/>
          <w:sz w:val="20"/>
        </w:rPr>
        <w:br/>
        <w:t xml:space="preserve">        </w:t>
      </w:r>
      <w:proofErr w:type="spellStart"/>
      <w:r>
        <w:rPr>
          <w:rFonts w:ascii="Courier New" w:hAnsi="Courier New"/>
          <w:sz w:val="20"/>
        </w:rPr>
        <w:t>monthly_spend</w:t>
      </w:r>
      <w:proofErr w:type="spellEnd"/>
      <w:r>
        <w:rPr>
          <w:rFonts w:ascii="Courier New" w:hAnsi="Courier New"/>
          <w:sz w:val="20"/>
        </w:rPr>
        <w:t xml:space="preserve"> = </w:t>
      </w:r>
      <w:proofErr w:type="spellStart"/>
      <w:r>
        <w:rPr>
          <w:rFonts w:ascii="Courier New" w:hAnsi="Courier New"/>
          <w:sz w:val="20"/>
        </w:rPr>
        <w:t>self.expenses_by_category</w:t>
      </w:r>
      <w:proofErr w:type="spellEnd"/>
      <w:r>
        <w:rPr>
          <w:rFonts w:ascii="Courier New" w:hAnsi="Courier New"/>
          <w:sz w:val="20"/>
        </w:rPr>
        <w:t>(year, month)</w:t>
      </w:r>
      <w:r>
        <w:rPr>
          <w:rFonts w:ascii="Courier New" w:hAnsi="Courier New"/>
          <w:sz w:val="20"/>
        </w:rPr>
        <w:br/>
        <w:t xml:space="preserve">        today = </w:t>
      </w:r>
      <w:proofErr w:type="spellStart"/>
      <w:r>
        <w:rPr>
          <w:rFonts w:ascii="Courier New" w:hAnsi="Courier New"/>
          <w:sz w:val="20"/>
        </w:rPr>
        <w:t>date.today</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days_passed</w:t>
      </w:r>
      <w:proofErr w:type="spellEnd"/>
      <w:r>
        <w:rPr>
          <w:rFonts w:ascii="Courier New" w:hAnsi="Courier New"/>
          <w:sz w:val="20"/>
        </w:rPr>
        <w:t xml:space="preserve"> = max(1, </w:t>
      </w:r>
      <w:proofErr w:type="spellStart"/>
      <w:r>
        <w:rPr>
          <w:rFonts w:ascii="Courier New" w:hAnsi="Courier New"/>
          <w:sz w:val="20"/>
        </w:rPr>
        <w:t>today.day</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days_in_month</w:t>
      </w:r>
      <w:proofErr w:type="spellEnd"/>
      <w:r>
        <w:rPr>
          <w:rFonts w:ascii="Courier New" w:hAnsi="Courier New"/>
          <w:sz w:val="20"/>
        </w:rPr>
        <w:t xml:space="preserve"> = 30</w:t>
      </w:r>
      <w:r>
        <w:rPr>
          <w:rFonts w:ascii="Courier New" w:hAnsi="Courier New"/>
          <w:sz w:val="20"/>
        </w:rPr>
        <w:br/>
        <w:t xml:space="preserve">        recommendations = []</w:t>
      </w:r>
      <w:r>
        <w:rPr>
          <w:rFonts w:ascii="Courier New" w:hAnsi="Courier New"/>
          <w:sz w:val="20"/>
        </w:rPr>
        <w:br/>
        <w:t xml:space="preserve">        for category, spent in </w:t>
      </w:r>
      <w:proofErr w:type="spellStart"/>
      <w:r>
        <w:rPr>
          <w:rFonts w:ascii="Courier New" w:hAnsi="Courier New"/>
          <w:sz w:val="20"/>
        </w:rPr>
        <w:t>monthly_spend.items</w:t>
      </w:r>
      <w:proofErr w:type="spellEnd"/>
      <w:r>
        <w:rPr>
          <w:rFonts w:ascii="Courier New" w:hAnsi="Courier New"/>
          <w:sz w:val="20"/>
        </w:rPr>
        <w:t>():</w:t>
      </w:r>
      <w:r>
        <w:rPr>
          <w:rFonts w:ascii="Courier New" w:hAnsi="Courier New"/>
          <w:sz w:val="20"/>
        </w:rPr>
        <w:br/>
        <w:t xml:space="preserve">            limit = </w:t>
      </w:r>
      <w:proofErr w:type="spellStart"/>
      <w:r>
        <w:rPr>
          <w:rFonts w:ascii="Courier New" w:hAnsi="Courier New"/>
          <w:sz w:val="20"/>
        </w:rPr>
        <w:t>self.monthly_limits.get</w:t>
      </w:r>
      <w:proofErr w:type="spellEnd"/>
      <w:r>
        <w:rPr>
          <w:rFonts w:ascii="Courier New" w:hAnsi="Courier New"/>
          <w:sz w:val="20"/>
        </w:rPr>
        <w:t>(category, 0)</w:t>
      </w:r>
      <w:r>
        <w:rPr>
          <w:rFonts w:ascii="Courier New" w:hAnsi="Courier New"/>
          <w:sz w:val="20"/>
        </w:rPr>
        <w:br/>
        <w:t xml:space="preserve">            projected = spent / </w:t>
      </w:r>
      <w:proofErr w:type="spellStart"/>
      <w:r>
        <w:rPr>
          <w:rFonts w:ascii="Courier New" w:hAnsi="Courier New"/>
          <w:sz w:val="20"/>
        </w:rPr>
        <w:t>days_passed</w:t>
      </w:r>
      <w:proofErr w:type="spellEnd"/>
      <w:r>
        <w:rPr>
          <w:rFonts w:ascii="Courier New" w:hAnsi="Courier New"/>
          <w:sz w:val="20"/>
        </w:rPr>
        <w:t xml:space="preserve"> * </w:t>
      </w:r>
      <w:proofErr w:type="spellStart"/>
      <w:r>
        <w:rPr>
          <w:rFonts w:ascii="Courier New" w:hAnsi="Courier New"/>
          <w:sz w:val="20"/>
        </w:rPr>
        <w:t>days_in_month</w:t>
      </w:r>
      <w:proofErr w:type="spellEnd"/>
      <w:r>
        <w:rPr>
          <w:rFonts w:ascii="Courier New" w:hAnsi="Courier New"/>
          <w:sz w:val="20"/>
        </w:rPr>
        <w:br/>
        <w:t xml:space="preserve">            if limit and (spent &gt; limit or projected &gt; limit):</w:t>
      </w:r>
      <w:r>
        <w:rPr>
          <w:rFonts w:ascii="Courier New" w:hAnsi="Courier New"/>
          <w:sz w:val="20"/>
        </w:rPr>
        <w:br/>
        <w:t xml:space="preserve">                overrun = projected - limit</w:t>
      </w:r>
      <w:r>
        <w:rPr>
          <w:rFonts w:ascii="Courier New" w:hAnsi="Courier New"/>
          <w:sz w:val="20"/>
        </w:rPr>
        <w:br/>
        <w:t xml:space="preserve">                </w:t>
      </w:r>
      <w:proofErr w:type="spellStart"/>
      <w:r>
        <w:rPr>
          <w:rFonts w:ascii="Courier New" w:hAnsi="Courier New"/>
          <w:sz w:val="20"/>
        </w:rPr>
        <w:t>cut_needed</w:t>
      </w:r>
      <w:proofErr w:type="spellEnd"/>
      <w:r>
        <w:rPr>
          <w:rFonts w:ascii="Courier New" w:hAnsi="Courier New"/>
          <w:sz w:val="20"/>
        </w:rPr>
        <w:t xml:space="preserve"> = min(45, max(10, </w:t>
      </w:r>
      <w:proofErr w:type="spellStart"/>
      <w:r>
        <w:rPr>
          <w:rFonts w:ascii="Courier New" w:hAnsi="Courier New"/>
          <w:sz w:val="20"/>
        </w:rPr>
        <w:t>math.ceil</w:t>
      </w:r>
      <w:proofErr w:type="spellEnd"/>
      <w:r>
        <w:rPr>
          <w:rFonts w:ascii="Courier New" w:hAnsi="Courier New"/>
          <w:sz w:val="20"/>
        </w:rPr>
        <w:t>((overrun / projected) * 100)))</w:t>
      </w:r>
      <w:r>
        <w:rPr>
          <w:rFonts w:ascii="Courier New" w:hAnsi="Courier New"/>
          <w:sz w:val="20"/>
        </w:rPr>
        <w:br/>
        <w:t xml:space="preserve">                </w:t>
      </w:r>
      <w:proofErr w:type="spellStart"/>
      <w:r>
        <w:rPr>
          <w:rFonts w:ascii="Courier New" w:hAnsi="Courier New"/>
          <w:sz w:val="20"/>
        </w:rPr>
        <w:t>recommendations.append</w:t>
      </w:r>
      <w:proofErr w:type="spellEnd"/>
      <w:r>
        <w:rPr>
          <w:rFonts w:ascii="Courier New" w:hAnsi="Courier New"/>
          <w:sz w:val="20"/>
        </w:rPr>
        <w:t>({</w:t>
      </w:r>
      <w:r>
        <w:rPr>
          <w:rFonts w:ascii="Courier New" w:hAnsi="Courier New"/>
          <w:sz w:val="20"/>
        </w:rPr>
        <w:br/>
        <w:t xml:space="preserve">                    "category": category, "spent": spent, "limit": limit,</w:t>
      </w:r>
      <w:r>
        <w:rPr>
          <w:rFonts w:ascii="Courier New" w:hAnsi="Courier New"/>
          <w:sz w:val="20"/>
        </w:rPr>
        <w:br/>
        <w:t xml:space="preserve">                    "projected": projected, "</w:t>
      </w:r>
      <w:proofErr w:type="spellStart"/>
      <w:r>
        <w:rPr>
          <w:rFonts w:ascii="Courier New" w:hAnsi="Courier New"/>
          <w:sz w:val="20"/>
        </w:rPr>
        <w:t>cut_percent</w:t>
      </w:r>
      <w:proofErr w:type="spellEnd"/>
      <w:r>
        <w:rPr>
          <w:rFonts w:ascii="Courier New" w:hAnsi="Courier New"/>
          <w:sz w:val="20"/>
        </w:rPr>
        <w:t xml:space="preserve">": </w:t>
      </w:r>
      <w:proofErr w:type="spellStart"/>
      <w:r>
        <w:rPr>
          <w:rFonts w:ascii="Courier New" w:hAnsi="Courier New"/>
          <w:sz w:val="20"/>
        </w:rPr>
        <w:t>cut_needed</w:t>
      </w:r>
      <w:proofErr w:type="spellEnd"/>
      <w:r>
        <w:rPr>
          <w:rFonts w:ascii="Courier New" w:hAnsi="Courier New"/>
          <w:sz w:val="20"/>
        </w:rPr>
        <w:t>,</w:t>
      </w:r>
      <w:r>
        <w:rPr>
          <w:rFonts w:ascii="Courier New" w:hAnsi="Courier New"/>
          <w:sz w:val="20"/>
        </w:rPr>
        <w:br/>
        <w:t xml:space="preserve">                    "advice": </w:t>
      </w:r>
      <w:proofErr w:type="spellStart"/>
      <w:r>
        <w:rPr>
          <w:rFonts w:ascii="Courier New" w:hAnsi="Courier New"/>
          <w:sz w:val="20"/>
        </w:rPr>
        <w:t>f"Сократите</w:t>
      </w:r>
      <w:proofErr w:type="spellEnd"/>
      <w:r>
        <w:rPr>
          <w:rFonts w:ascii="Courier New" w:hAnsi="Courier New"/>
          <w:sz w:val="20"/>
        </w:rPr>
        <w:t xml:space="preserve"> </w:t>
      </w:r>
      <w:proofErr w:type="spellStart"/>
      <w:r>
        <w:rPr>
          <w:rFonts w:ascii="Courier New" w:hAnsi="Courier New"/>
          <w:sz w:val="20"/>
        </w:rPr>
        <w:t>расходы</w:t>
      </w:r>
      <w:proofErr w:type="spellEnd"/>
      <w:r>
        <w:rPr>
          <w:rFonts w:ascii="Courier New" w:hAnsi="Courier New"/>
          <w:sz w:val="20"/>
        </w:rPr>
        <w:t xml:space="preserve"> </w:t>
      </w:r>
      <w:proofErr w:type="spellStart"/>
      <w:r>
        <w:rPr>
          <w:rFonts w:ascii="Courier New" w:hAnsi="Courier New"/>
          <w:sz w:val="20"/>
        </w:rPr>
        <w:t>по</w:t>
      </w:r>
      <w:proofErr w:type="spellEnd"/>
      <w:r>
        <w:rPr>
          <w:rFonts w:ascii="Courier New" w:hAnsi="Courier New"/>
          <w:sz w:val="20"/>
        </w:rPr>
        <w:t xml:space="preserve"> </w:t>
      </w:r>
      <w:proofErr w:type="spellStart"/>
      <w:r>
        <w:rPr>
          <w:rFonts w:ascii="Courier New" w:hAnsi="Courier New"/>
          <w:sz w:val="20"/>
        </w:rPr>
        <w:t>категории</w:t>
      </w:r>
      <w:proofErr w:type="spellEnd"/>
      <w:r>
        <w:rPr>
          <w:rFonts w:ascii="Courier New" w:hAnsi="Courier New"/>
          <w:sz w:val="20"/>
        </w:rPr>
        <w:t xml:space="preserve"> «{category}» </w:t>
      </w:r>
      <w:proofErr w:type="spellStart"/>
      <w:r>
        <w:rPr>
          <w:rFonts w:ascii="Courier New" w:hAnsi="Courier New"/>
          <w:sz w:val="20"/>
        </w:rPr>
        <w:t>примерно</w:t>
      </w:r>
      <w:proofErr w:type="spellEnd"/>
      <w:r>
        <w:rPr>
          <w:rFonts w:ascii="Courier New" w:hAnsi="Courier New"/>
          <w:sz w:val="20"/>
        </w:rPr>
        <w:t xml:space="preserve"> </w:t>
      </w:r>
      <w:proofErr w:type="spellStart"/>
      <w:r>
        <w:rPr>
          <w:rFonts w:ascii="Courier New" w:hAnsi="Courier New"/>
          <w:sz w:val="20"/>
        </w:rPr>
        <w:t>на</w:t>
      </w:r>
      <w:proofErr w:type="spellEnd"/>
      <w:r>
        <w:rPr>
          <w:rFonts w:ascii="Courier New" w:hAnsi="Courier New"/>
          <w:sz w:val="20"/>
        </w:rPr>
        <w:t xml:space="preserve"> {</w:t>
      </w:r>
      <w:proofErr w:type="spellStart"/>
      <w:r>
        <w:rPr>
          <w:rFonts w:ascii="Courier New" w:hAnsi="Courier New"/>
          <w:sz w:val="20"/>
        </w:rPr>
        <w:t>cut_needed</w:t>
      </w:r>
      <w:proofErr w:type="spellEnd"/>
      <w:r>
        <w:rPr>
          <w:rFonts w:ascii="Courier New" w:hAnsi="Courier New"/>
          <w:sz w:val="20"/>
        </w:rPr>
        <w:t>}%."</w:t>
      </w:r>
      <w:r>
        <w:rPr>
          <w:rFonts w:ascii="Courier New" w:hAnsi="Courier New"/>
          <w:sz w:val="20"/>
        </w:rPr>
        <w:br/>
        <w:t xml:space="preserve">                })</w:t>
      </w:r>
      <w:r>
        <w:rPr>
          <w:rFonts w:ascii="Courier New" w:hAnsi="Courier New"/>
          <w:sz w:val="20"/>
        </w:rPr>
        <w:br/>
        <w:t xml:space="preserve">        return recommendations</w:t>
      </w:r>
      <w:r>
        <w:rPr>
          <w:rFonts w:ascii="Courier New" w:hAnsi="Courier New"/>
          <w:sz w:val="20"/>
        </w:rPr>
        <w:br/>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_</w:t>
      </w:r>
      <w:proofErr w:type="spellStart"/>
      <w:r>
        <w:rPr>
          <w:rFonts w:ascii="Courier New" w:hAnsi="Courier New"/>
          <w:sz w:val="20"/>
        </w:rPr>
        <w:t>register_pdf_font</w:t>
      </w:r>
      <w:proofErr w:type="spellEnd"/>
      <w:r>
        <w:rPr>
          <w:rFonts w:ascii="Courier New" w:hAnsi="Courier New"/>
          <w:sz w:val="20"/>
        </w:rPr>
        <w:t xml:space="preserve">(self) -&gt; </w:t>
      </w:r>
      <w:proofErr w:type="spellStart"/>
      <w:r>
        <w:rPr>
          <w:rFonts w:ascii="Courier New" w:hAnsi="Courier New"/>
          <w:sz w:val="20"/>
        </w:rPr>
        <w:t>str</w:t>
      </w:r>
      <w:proofErr w:type="spellEnd"/>
      <w:r>
        <w:rPr>
          <w:rFonts w:ascii="Courier New" w:hAnsi="Courier New"/>
          <w:sz w:val="20"/>
        </w:rPr>
        <w:t>:</w:t>
      </w:r>
      <w:r>
        <w:rPr>
          <w:rFonts w:ascii="Courier New" w:hAnsi="Courier New"/>
          <w:sz w:val="20"/>
        </w:rPr>
        <w:br/>
        <w:t xml:space="preserve">        """ </w:t>
      </w:r>
      <w:proofErr w:type="spellStart"/>
      <w:r>
        <w:rPr>
          <w:rFonts w:ascii="Courier New" w:hAnsi="Courier New"/>
          <w:sz w:val="20"/>
        </w:rPr>
        <w:t>Поиск</w:t>
      </w:r>
      <w:proofErr w:type="spellEnd"/>
      <w:r>
        <w:rPr>
          <w:rFonts w:ascii="Courier New" w:hAnsi="Courier New"/>
          <w:sz w:val="20"/>
        </w:rPr>
        <w:t xml:space="preserve"> </w:t>
      </w:r>
      <w:proofErr w:type="spellStart"/>
      <w:r>
        <w:rPr>
          <w:rFonts w:ascii="Courier New" w:hAnsi="Courier New"/>
          <w:sz w:val="20"/>
        </w:rPr>
        <w:t>кириллического</w:t>
      </w:r>
      <w:proofErr w:type="spellEnd"/>
      <w:r>
        <w:rPr>
          <w:rFonts w:ascii="Courier New" w:hAnsi="Courier New"/>
          <w:sz w:val="20"/>
        </w:rPr>
        <w:t xml:space="preserve"> </w:t>
      </w:r>
      <w:proofErr w:type="spellStart"/>
      <w:r>
        <w:rPr>
          <w:rFonts w:ascii="Courier New" w:hAnsi="Courier New"/>
          <w:sz w:val="20"/>
        </w:rPr>
        <w:t>шрифта</w:t>
      </w:r>
      <w:proofErr w:type="spellEnd"/>
      <w:r>
        <w:rPr>
          <w:rFonts w:ascii="Courier New" w:hAnsi="Courier New"/>
          <w:sz w:val="20"/>
        </w:rPr>
        <w:t xml:space="preserve"> в </w:t>
      </w:r>
      <w:proofErr w:type="spellStart"/>
      <w:r>
        <w:rPr>
          <w:rFonts w:ascii="Courier New" w:hAnsi="Courier New"/>
          <w:sz w:val="20"/>
        </w:rPr>
        <w:t>системе</w:t>
      </w:r>
      <w:proofErr w:type="spellEnd"/>
      <w:r>
        <w:rPr>
          <w:rFonts w:ascii="Courier New" w:hAnsi="Courier New"/>
          <w:sz w:val="20"/>
        </w:rPr>
        <w:t xml:space="preserve"> </w:t>
      </w:r>
      <w:proofErr w:type="spellStart"/>
      <w:r>
        <w:rPr>
          <w:rFonts w:ascii="Courier New" w:hAnsi="Courier New"/>
          <w:sz w:val="20"/>
        </w:rPr>
        <w:t>для</w:t>
      </w:r>
      <w:proofErr w:type="spellEnd"/>
      <w:r>
        <w:rPr>
          <w:rFonts w:ascii="Courier New" w:hAnsi="Courier New"/>
          <w:sz w:val="20"/>
        </w:rPr>
        <w:t xml:space="preserve"> </w:t>
      </w:r>
      <w:proofErr w:type="spellStart"/>
      <w:r>
        <w:rPr>
          <w:rFonts w:ascii="Courier New" w:hAnsi="Courier New"/>
          <w:sz w:val="20"/>
        </w:rPr>
        <w:t>корректного</w:t>
      </w:r>
      <w:proofErr w:type="spellEnd"/>
      <w:r>
        <w:rPr>
          <w:rFonts w:ascii="Courier New" w:hAnsi="Courier New"/>
          <w:sz w:val="20"/>
        </w:rPr>
        <w:t xml:space="preserve"> </w:t>
      </w:r>
      <w:proofErr w:type="spellStart"/>
      <w:r>
        <w:rPr>
          <w:rFonts w:ascii="Courier New" w:hAnsi="Courier New"/>
          <w:sz w:val="20"/>
        </w:rPr>
        <w:t>отображения</w:t>
      </w:r>
      <w:proofErr w:type="spellEnd"/>
      <w:r>
        <w:rPr>
          <w:rFonts w:ascii="Courier New" w:hAnsi="Courier New"/>
          <w:sz w:val="20"/>
        </w:rPr>
        <w:t xml:space="preserve"> PDF """</w:t>
      </w:r>
      <w:r>
        <w:rPr>
          <w:rFonts w:ascii="Courier New" w:hAnsi="Courier New"/>
          <w:sz w:val="20"/>
        </w:rPr>
        <w:br/>
        <w:t xml:space="preserve">        </w:t>
      </w:r>
      <w:proofErr w:type="spellStart"/>
      <w:r>
        <w:rPr>
          <w:rFonts w:ascii="Courier New" w:hAnsi="Courier New"/>
          <w:sz w:val="20"/>
        </w:rPr>
        <w:t>possible_paths</w:t>
      </w:r>
      <w:proofErr w:type="spellEnd"/>
      <w:r>
        <w:rPr>
          <w:rFonts w:ascii="Courier New" w:hAnsi="Courier New"/>
          <w:sz w:val="20"/>
        </w:rPr>
        <w:t xml:space="preserve"> = [</w:t>
      </w:r>
      <w:r>
        <w:rPr>
          <w:rFonts w:ascii="Courier New" w:hAnsi="Courier New"/>
          <w:sz w:val="20"/>
        </w:rPr>
        <w:br/>
        <w:t xml:space="preserve">            "C:\\Windows\\Fonts\\arial.ttf",</w:t>
      </w:r>
      <w:r>
        <w:rPr>
          <w:rFonts w:ascii="Courier New" w:hAnsi="Courier New"/>
          <w:sz w:val="20"/>
        </w:rPr>
        <w:br/>
        <w:t xml:space="preserve">            "C:\\Windows\\Fonts\\DejaVuSans.ttf",</w:t>
      </w:r>
      <w:r>
        <w:rPr>
          <w:rFonts w:ascii="Courier New" w:hAnsi="Courier New"/>
          <w:sz w:val="20"/>
        </w:rPr>
        <w:br/>
        <w:t xml:space="preserve">            "/</w:t>
      </w:r>
      <w:proofErr w:type="spellStart"/>
      <w:r>
        <w:rPr>
          <w:rFonts w:ascii="Courier New" w:hAnsi="Courier New"/>
          <w:sz w:val="20"/>
        </w:rPr>
        <w:t>usr</w:t>
      </w:r>
      <w:proofErr w:type="spellEnd"/>
      <w:r>
        <w:rPr>
          <w:rFonts w:ascii="Courier New" w:hAnsi="Courier New"/>
          <w:sz w:val="20"/>
        </w:rPr>
        <w:t>/share/fonts/</w:t>
      </w:r>
      <w:proofErr w:type="spellStart"/>
      <w:r>
        <w:rPr>
          <w:rFonts w:ascii="Courier New" w:hAnsi="Courier New"/>
          <w:sz w:val="20"/>
        </w:rPr>
        <w:t>truetype</w:t>
      </w:r>
      <w:proofErr w:type="spellEnd"/>
      <w:r>
        <w:rPr>
          <w:rFonts w:ascii="Courier New" w:hAnsi="Courier New"/>
          <w:sz w:val="20"/>
        </w:rPr>
        <w:t>/</w:t>
      </w:r>
      <w:proofErr w:type="spellStart"/>
      <w:r>
        <w:rPr>
          <w:rFonts w:ascii="Courier New" w:hAnsi="Courier New"/>
          <w:sz w:val="20"/>
        </w:rPr>
        <w:t>dejavu</w:t>
      </w:r>
      <w:proofErr w:type="spellEnd"/>
      <w:r>
        <w:rPr>
          <w:rFonts w:ascii="Courier New" w:hAnsi="Courier New"/>
          <w:sz w:val="20"/>
        </w:rPr>
        <w:t>/DejaVuSans.ttf",</w:t>
      </w:r>
      <w:r>
        <w:rPr>
          <w:rFonts w:ascii="Courier New" w:hAnsi="Courier New"/>
          <w:sz w:val="20"/>
        </w:rPr>
        <w:br/>
        <w:t xml:space="preserve">            "/System/Library/Fonts/Cache/DejaVuSans.ttf"</w:t>
      </w:r>
      <w:r>
        <w:rPr>
          <w:rFonts w:ascii="Courier New" w:hAnsi="Courier New"/>
          <w:sz w:val="20"/>
        </w:rPr>
        <w:br/>
        <w:t xml:space="preserve">        ]</w:t>
      </w:r>
      <w:r>
        <w:rPr>
          <w:rFonts w:ascii="Courier New" w:hAnsi="Courier New"/>
          <w:sz w:val="20"/>
        </w:rPr>
        <w:br/>
        <w:t xml:space="preserve">        for </w:t>
      </w:r>
      <w:proofErr w:type="spellStart"/>
      <w:r>
        <w:rPr>
          <w:rFonts w:ascii="Courier New" w:hAnsi="Courier New"/>
          <w:sz w:val="20"/>
        </w:rPr>
        <w:t>path_str</w:t>
      </w:r>
      <w:proofErr w:type="spellEnd"/>
      <w:r>
        <w:rPr>
          <w:rFonts w:ascii="Courier New" w:hAnsi="Courier New"/>
          <w:sz w:val="20"/>
        </w:rPr>
        <w:t xml:space="preserve"> in </w:t>
      </w:r>
      <w:proofErr w:type="spellStart"/>
      <w:r>
        <w:rPr>
          <w:rFonts w:ascii="Courier New" w:hAnsi="Courier New"/>
          <w:sz w:val="20"/>
        </w:rPr>
        <w:t>possible_paths</w:t>
      </w:r>
      <w:proofErr w:type="spellEnd"/>
      <w:r>
        <w:rPr>
          <w:rFonts w:ascii="Courier New" w:hAnsi="Courier New"/>
          <w:sz w:val="20"/>
        </w:rPr>
        <w:t>:</w:t>
      </w:r>
      <w:r>
        <w:rPr>
          <w:rFonts w:ascii="Courier New" w:hAnsi="Courier New"/>
          <w:sz w:val="20"/>
        </w:rPr>
        <w:br/>
        <w:t xml:space="preserve">            if Path(</w:t>
      </w:r>
      <w:proofErr w:type="spellStart"/>
      <w:r>
        <w:rPr>
          <w:rFonts w:ascii="Courier New" w:hAnsi="Courier New"/>
          <w:sz w:val="20"/>
        </w:rPr>
        <w:t>path_str</w:t>
      </w:r>
      <w:proofErr w:type="spellEnd"/>
      <w:r>
        <w:rPr>
          <w:rFonts w:ascii="Courier New" w:hAnsi="Courier New"/>
          <w:sz w:val="20"/>
        </w:rPr>
        <w:t>).exists():</w:t>
      </w:r>
      <w:r>
        <w:rPr>
          <w:rFonts w:ascii="Courier New" w:hAnsi="Courier New"/>
          <w:sz w:val="20"/>
        </w:rPr>
        <w:br/>
        <w:t xml:space="preserve">                try:</w:t>
      </w:r>
      <w:r>
        <w:rPr>
          <w:rFonts w:ascii="Courier New" w:hAnsi="Courier New"/>
          <w:sz w:val="20"/>
        </w:rPr>
        <w:br/>
        <w:t xml:space="preserve">                    </w:t>
      </w:r>
      <w:proofErr w:type="spellStart"/>
      <w:r>
        <w:rPr>
          <w:rFonts w:ascii="Courier New" w:hAnsi="Courier New"/>
          <w:sz w:val="20"/>
        </w:rPr>
        <w:t>pdfmetrics.registerFont</w:t>
      </w:r>
      <w:proofErr w:type="spellEnd"/>
      <w:r>
        <w:rPr>
          <w:rFonts w:ascii="Courier New" w:hAnsi="Courier New"/>
          <w:sz w:val="20"/>
        </w:rPr>
        <w:t>(</w:t>
      </w:r>
      <w:proofErr w:type="spellStart"/>
      <w:r>
        <w:rPr>
          <w:rFonts w:ascii="Courier New" w:hAnsi="Courier New"/>
          <w:sz w:val="20"/>
        </w:rPr>
        <w:t>TTFont</w:t>
      </w:r>
      <w:proofErr w:type="spellEnd"/>
      <w:r>
        <w:rPr>
          <w:rFonts w:ascii="Courier New" w:hAnsi="Courier New"/>
          <w:sz w:val="20"/>
        </w:rPr>
        <w:t>("</w:t>
      </w:r>
      <w:proofErr w:type="spellStart"/>
      <w:r>
        <w:rPr>
          <w:rFonts w:ascii="Courier New" w:hAnsi="Courier New"/>
          <w:sz w:val="20"/>
        </w:rPr>
        <w:t>CustomFont</w:t>
      </w:r>
      <w:proofErr w:type="spellEnd"/>
      <w:r>
        <w:rPr>
          <w:rFonts w:ascii="Courier New" w:hAnsi="Courier New"/>
          <w:sz w:val="20"/>
        </w:rPr>
        <w:t xml:space="preserve">", </w:t>
      </w:r>
      <w:proofErr w:type="spellStart"/>
      <w:r>
        <w:rPr>
          <w:rFonts w:ascii="Courier New" w:hAnsi="Courier New"/>
          <w:sz w:val="20"/>
        </w:rPr>
        <w:t>path_str</w:t>
      </w:r>
      <w:proofErr w:type="spellEnd"/>
      <w:r>
        <w:rPr>
          <w:rFonts w:ascii="Courier New" w:hAnsi="Courier New"/>
          <w:sz w:val="20"/>
        </w:rPr>
        <w:t>))</w:t>
      </w:r>
      <w:r>
        <w:rPr>
          <w:rFonts w:ascii="Courier New" w:hAnsi="Courier New"/>
          <w:sz w:val="20"/>
        </w:rPr>
        <w:br/>
        <w:t xml:space="preserve">                    return "</w:t>
      </w:r>
      <w:proofErr w:type="spellStart"/>
      <w:r>
        <w:rPr>
          <w:rFonts w:ascii="Courier New" w:hAnsi="Courier New"/>
          <w:sz w:val="20"/>
        </w:rPr>
        <w:t>CustomFont</w:t>
      </w:r>
      <w:proofErr w:type="spellEnd"/>
      <w:r>
        <w:rPr>
          <w:rFonts w:ascii="Courier New" w:hAnsi="Courier New"/>
          <w:sz w:val="20"/>
        </w:rPr>
        <w:t>"</w:t>
      </w:r>
      <w:r>
        <w:rPr>
          <w:rFonts w:ascii="Courier New" w:hAnsi="Courier New"/>
          <w:sz w:val="20"/>
        </w:rPr>
        <w:br/>
        <w:t xml:space="preserve">                except:</w:t>
      </w:r>
      <w:r>
        <w:rPr>
          <w:rFonts w:ascii="Courier New" w:hAnsi="Courier New"/>
          <w:sz w:val="20"/>
        </w:rPr>
        <w:br/>
        <w:t xml:space="preserve">                    continue</w:t>
      </w:r>
      <w:r>
        <w:rPr>
          <w:rFonts w:ascii="Courier New" w:hAnsi="Courier New"/>
          <w:sz w:val="20"/>
        </w:rPr>
        <w:br/>
        <w:t xml:space="preserve">        return "Helvetica"</w:t>
      </w:r>
      <w:r>
        <w:rPr>
          <w:rFonts w:ascii="Courier New" w:hAnsi="Courier New"/>
          <w:sz w:val="20"/>
        </w:rPr>
        <w:br/>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export_pdf</w:t>
      </w:r>
      <w:proofErr w:type="spellEnd"/>
      <w:r>
        <w:rPr>
          <w:rFonts w:ascii="Courier New" w:hAnsi="Courier New"/>
          <w:sz w:val="20"/>
        </w:rPr>
        <w:t xml:space="preserve">(self, </w:t>
      </w:r>
      <w:proofErr w:type="spellStart"/>
      <w:r>
        <w:rPr>
          <w:rFonts w:ascii="Courier New" w:hAnsi="Courier New"/>
          <w:sz w:val="20"/>
        </w:rPr>
        <w:t>target_path</w:t>
      </w:r>
      <w:proofErr w:type="spellEnd"/>
      <w:r>
        <w:rPr>
          <w:rFonts w:ascii="Courier New" w:hAnsi="Courier New"/>
          <w:sz w:val="20"/>
        </w:rPr>
        <w:t xml:space="preserve">: </w:t>
      </w:r>
      <w:proofErr w:type="spellStart"/>
      <w:r>
        <w:rPr>
          <w:rFonts w:ascii="Courier New" w:hAnsi="Courier New"/>
          <w:sz w:val="20"/>
        </w:rPr>
        <w:t>str</w:t>
      </w:r>
      <w:proofErr w:type="spellEnd"/>
      <w:r>
        <w:rPr>
          <w:rFonts w:ascii="Courier New" w:hAnsi="Courier New"/>
          <w:sz w:val="20"/>
        </w:rPr>
        <w:t>) -&gt; None:</w:t>
      </w:r>
      <w:r>
        <w:rPr>
          <w:rFonts w:ascii="Courier New" w:hAnsi="Courier New"/>
          <w:sz w:val="20"/>
        </w:rPr>
        <w:br/>
        <w:t xml:space="preserve">        """ </w:t>
      </w:r>
      <w:proofErr w:type="spellStart"/>
      <w:r>
        <w:rPr>
          <w:rFonts w:ascii="Courier New" w:hAnsi="Courier New"/>
          <w:sz w:val="20"/>
        </w:rPr>
        <w:t>Отрисовка</w:t>
      </w:r>
      <w:proofErr w:type="spellEnd"/>
      <w:r>
        <w:rPr>
          <w:rFonts w:ascii="Courier New" w:hAnsi="Courier New"/>
          <w:sz w:val="20"/>
        </w:rPr>
        <w:t xml:space="preserve"> </w:t>
      </w:r>
      <w:proofErr w:type="spellStart"/>
      <w:r>
        <w:rPr>
          <w:rFonts w:ascii="Courier New" w:hAnsi="Courier New"/>
          <w:sz w:val="20"/>
        </w:rPr>
        <w:t>векторного</w:t>
      </w:r>
      <w:proofErr w:type="spellEnd"/>
      <w:r>
        <w:rPr>
          <w:rFonts w:ascii="Courier New" w:hAnsi="Courier New"/>
          <w:sz w:val="20"/>
        </w:rPr>
        <w:t xml:space="preserve"> </w:t>
      </w:r>
      <w:proofErr w:type="spellStart"/>
      <w:r>
        <w:rPr>
          <w:rFonts w:ascii="Courier New" w:hAnsi="Courier New"/>
          <w:sz w:val="20"/>
        </w:rPr>
        <w:t>аналитического</w:t>
      </w:r>
      <w:proofErr w:type="spellEnd"/>
      <w:r>
        <w:rPr>
          <w:rFonts w:ascii="Courier New" w:hAnsi="Courier New"/>
          <w:sz w:val="20"/>
        </w:rPr>
        <w:t xml:space="preserve"> </w:t>
      </w:r>
      <w:proofErr w:type="spellStart"/>
      <w:r>
        <w:rPr>
          <w:rFonts w:ascii="Courier New" w:hAnsi="Courier New"/>
          <w:sz w:val="20"/>
        </w:rPr>
        <w:t>отчета</w:t>
      </w:r>
      <w:proofErr w:type="spellEnd"/>
      <w:r>
        <w:rPr>
          <w:rFonts w:ascii="Courier New" w:hAnsi="Courier New"/>
          <w:sz w:val="20"/>
        </w:rPr>
        <w:t xml:space="preserve"> </w:t>
      </w:r>
      <w:proofErr w:type="spellStart"/>
      <w:r>
        <w:rPr>
          <w:rFonts w:ascii="Courier New" w:hAnsi="Courier New"/>
          <w:sz w:val="20"/>
        </w:rPr>
        <w:t>средствами</w:t>
      </w:r>
      <w:proofErr w:type="spellEnd"/>
      <w:r>
        <w:rPr>
          <w:rFonts w:ascii="Courier New" w:hAnsi="Courier New"/>
          <w:sz w:val="20"/>
        </w:rPr>
        <w:t xml:space="preserve"> </w:t>
      </w:r>
      <w:proofErr w:type="spellStart"/>
      <w:r>
        <w:rPr>
          <w:rFonts w:ascii="Courier New" w:hAnsi="Courier New"/>
          <w:sz w:val="20"/>
        </w:rPr>
        <w:t>ReportLab</w:t>
      </w:r>
      <w:proofErr w:type="spellEnd"/>
      <w:r>
        <w:rPr>
          <w:rFonts w:ascii="Courier New" w:hAnsi="Courier New"/>
          <w:sz w:val="20"/>
        </w:rPr>
        <w:t xml:space="preserve"> """</w:t>
      </w:r>
      <w:r>
        <w:rPr>
          <w:rFonts w:ascii="Courier New" w:hAnsi="Courier New"/>
          <w:sz w:val="20"/>
        </w:rPr>
        <w:br/>
        <w:t xml:space="preserve">        </w:t>
      </w:r>
      <w:proofErr w:type="spellStart"/>
      <w:r>
        <w:rPr>
          <w:rFonts w:ascii="Courier New" w:hAnsi="Courier New"/>
          <w:sz w:val="20"/>
        </w:rPr>
        <w:t>font_name</w:t>
      </w:r>
      <w:proofErr w:type="spellEnd"/>
      <w:r>
        <w:rPr>
          <w:rFonts w:ascii="Courier New" w:hAnsi="Courier New"/>
          <w:sz w:val="20"/>
        </w:rPr>
        <w:t xml:space="preserve"> = self._</w:t>
      </w:r>
      <w:proofErr w:type="spellStart"/>
      <w:r>
        <w:rPr>
          <w:rFonts w:ascii="Courier New" w:hAnsi="Courier New"/>
          <w:sz w:val="20"/>
        </w:rPr>
        <w:t>register_pdf_font</w:t>
      </w:r>
      <w:proofErr w:type="spellEnd"/>
      <w:r>
        <w:rPr>
          <w:rFonts w:ascii="Courier New" w:hAnsi="Courier New"/>
          <w:sz w:val="20"/>
        </w:rPr>
        <w:t>()</w:t>
      </w:r>
      <w:r>
        <w:rPr>
          <w:rFonts w:ascii="Courier New" w:hAnsi="Courier New"/>
          <w:sz w:val="20"/>
        </w:rPr>
        <w:br/>
        <w:t xml:space="preserve">        c = </w:t>
      </w:r>
      <w:proofErr w:type="spellStart"/>
      <w:r>
        <w:rPr>
          <w:rFonts w:ascii="Courier New" w:hAnsi="Courier New"/>
          <w:sz w:val="20"/>
        </w:rPr>
        <w:t>canvas.Canvas</w:t>
      </w:r>
      <w:proofErr w:type="spellEnd"/>
      <w:r>
        <w:rPr>
          <w:rFonts w:ascii="Courier New" w:hAnsi="Courier New"/>
          <w:sz w:val="20"/>
        </w:rPr>
        <w:t>(</w:t>
      </w:r>
      <w:proofErr w:type="spellStart"/>
      <w:r>
        <w:rPr>
          <w:rFonts w:ascii="Courier New" w:hAnsi="Courier New"/>
          <w:sz w:val="20"/>
        </w:rPr>
        <w:t>target_path</w:t>
      </w:r>
      <w:proofErr w:type="spellEnd"/>
      <w:r>
        <w:rPr>
          <w:rFonts w:ascii="Courier New" w:hAnsi="Courier New"/>
          <w:sz w:val="20"/>
        </w:rPr>
        <w:t xml:space="preserve">, </w:t>
      </w:r>
      <w:proofErr w:type="spellStart"/>
      <w:r>
        <w:rPr>
          <w:rFonts w:ascii="Courier New" w:hAnsi="Courier New"/>
          <w:sz w:val="20"/>
        </w:rPr>
        <w:t>pagesize</w:t>
      </w:r>
      <w:proofErr w:type="spellEnd"/>
      <w:r>
        <w:rPr>
          <w:rFonts w:ascii="Courier New" w:hAnsi="Courier New"/>
          <w:sz w:val="20"/>
        </w:rPr>
        <w:t>=A4)</w:t>
      </w:r>
      <w:r>
        <w:rPr>
          <w:rFonts w:ascii="Courier New" w:hAnsi="Courier New"/>
          <w:sz w:val="20"/>
        </w:rPr>
        <w:br/>
        <w:t xml:space="preserve">        today = </w:t>
      </w:r>
      <w:proofErr w:type="spellStart"/>
      <w:r>
        <w:rPr>
          <w:rFonts w:ascii="Courier New" w:hAnsi="Courier New"/>
          <w:sz w:val="20"/>
        </w:rPr>
        <w:t>date.today</w:t>
      </w:r>
      <w:proofErr w:type="spellEnd"/>
      <w:r>
        <w:rPr>
          <w:rFonts w:ascii="Courier New" w:hAnsi="Courier New"/>
          <w:sz w:val="20"/>
        </w:rPr>
        <w:t>()</w:t>
      </w:r>
      <w:r>
        <w:rPr>
          <w:rFonts w:ascii="Courier New" w:hAnsi="Courier New"/>
          <w:sz w:val="20"/>
        </w:rPr>
        <w:br/>
        <w:t xml:space="preserve">        </w:t>
      </w:r>
      <w:r>
        <w:rPr>
          <w:rFonts w:ascii="Courier New" w:hAnsi="Courier New"/>
          <w:sz w:val="20"/>
        </w:rPr>
        <w:br/>
        <w:t xml:space="preserve">        # </w:t>
      </w:r>
      <w:proofErr w:type="spellStart"/>
      <w:r>
        <w:rPr>
          <w:rFonts w:ascii="Courier New" w:hAnsi="Courier New"/>
          <w:sz w:val="20"/>
        </w:rPr>
        <w:t>Отрисовка</w:t>
      </w:r>
      <w:proofErr w:type="spellEnd"/>
      <w:r>
        <w:rPr>
          <w:rFonts w:ascii="Courier New" w:hAnsi="Courier New"/>
          <w:sz w:val="20"/>
        </w:rPr>
        <w:t xml:space="preserve"> </w:t>
      </w:r>
      <w:proofErr w:type="spellStart"/>
      <w:r>
        <w:rPr>
          <w:rFonts w:ascii="Courier New" w:hAnsi="Courier New"/>
          <w:sz w:val="20"/>
        </w:rPr>
        <w:t>шапки</w:t>
      </w:r>
      <w:proofErr w:type="spellEnd"/>
      <w:r>
        <w:rPr>
          <w:rFonts w:ascii="Courier New" w:hAnsi="Courier New"/>
          <w:sz w:val="20"/>
        </w:rPr>
        <w:t xml:space="preserve"> </w:t>
      </w:r>
      <w:proofErr w:type="spellStart"/>
      <w:r>
        <w:rPr>
          <w:rFonts w:ascii="Courier New" w:hAnsi="Courier New"/>
          <w:sz w:val="20"/>
        </w:rPr>
        <w:t>документа</w:t>
      </w:r>
      <w:proofErr w:type="spellEnd"/>
      <w:r>
        <w:rPr>
          <w:rFonts w:ascii="Courier New" w:hAnsi="Courier New"/>
          <w:sz w:val="20"/>
        </w:rPr>
        <w:br/>
      </w:r>
      <w:r>
        <w:rPr>
          <w:rFonts w:ascii="Courier New" w:hAnsi="Courier New"/>
          <w:sz w:val="20"/>
        </w:rPr>
        <w:lastRenderedPageBreak/>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18)</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(50, 800, "</w:t>
      </w:r>
      <w:proofErr w:type="spellStart"/>
      <w:r>
        <w:rPr>
          <w:rFonts w:ascii="Courier New" w:hAnsi="Courier New"/>
          <w:sz w:val="20"/>
        </w:rPr>
        <w:t>Финансовый</w:t>
      </w:r>
      <w:proofErr w:type="spellEnd"/>
      <w:r>
        <w:rPr>
          <w:rFonts w:ascii="Courier New" w:hAnsi="Courier New"/>
          <w:sz w:val="20"/>
        </w:rPr>
        <w:t xml:space="preserve"> </w:t>
      </w:r>
      <w:proofErr w:type="spellStart"/>
      <w:r>
        <w:rPr>
          <w:rFonts w:ascii="Courier New" w:hAnsi="Courier New"/>
          <w:sz w:val="20"/>
        </w:rPr>
        <w:t>аналитический</w:t>
      </w:r>
      <w:proofErr w:type="spellEnd"/>
      <w:r>
        <w:rPr>
          <w:rFonts w:ascii="Courier New" w:hAnsi="Courier New"/>
          <w:sz w:val="20"/>
        </w:rPr>
        <w:t xml:space="preserve"> </w:t>
      </w:r>
      <w:proofErr w:type="spellStart"/>
      <w:r>
        <w:rPr>
          <w:rFonts w:ascii="Courier New" w:hAnsi="Courier New"/>
          <w:sz w:val="20"/>
        </w:rPr>
        <w:t>отчет</w:t>
      </w:r>
      <w:proofErr w:type="spellEnd"/>
      <w:r>
        <w:rPr>
          <w:rFonts w:ascii="Courier New" w:hAnsi="Courier New"/>
          <w:sz w:val="20"/>
        </w:rPr>
        <w:t>: Money Pro")</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10)</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 xml:space="preserve">(50, 780, </w:t>
      </w:r>
      <w:proofErr w:type="spellStart"/>
      <w:r>
        <w:rPr>
          <w:rFonts w:ascii="Courier New" w:hAnsi="Courier New"/>
          <w:sz w:val="20"/>
        </w:rPr>
        <w:t>f"Дата</w:t>
      </w:r>
      <w:proofErr w:type="spellEnd"/>
      <w:r>
        <w:rPr>
          <w:rFonts w:ascii="Courier New" w:hAnsi="Courier New"/>
          <w:sz w:val="20"/>
        </w:rPr>
        <w:t xml:space="preserve"> </w:t>
      </w:r>
      <w:proofErr w:type="spellStart"/>
      <w:r>
        <w:rPr>
          <w:rFonts w:ascii="Courier New" w:hAnsi="Courier New"/>
          <w:sz w:val="20"/>
        </w:rPr>
        <w:t>генерации</w:t>
      </w:r>
      <w:proofErr w:type="spellEnd"/>
      <w:r>
        <w:rPr>
          <w:rFonts w:ascii="Courier New" w:hAnsi="Courier New"/>
          <w:sz w:val="20"/>
        </w:rPr>
        <w:t>: {</w:t>
      </w:r>
      <w:proofErr w:type="spellStart"/>
      <w:r>
        <w:rPr>
          <w:rFonts w:ascii="Courier New" w:hAnsi="Courier New"/>
          <w:sz w:val="20"/>
        </w:rPr>
        <w:t>today.strftime</w:t>
      </w:r>
      <w:proofErr w:type="spellEnd"/>
      <w:r>
        <w:rPr>
          <w:rFonts w:ascii="Courier New" w:hAnsi="Courier New"/>
          <w:sz w:val="20"/>
        </w:rPr>
        <w:t>('%</w:t>
      </w:r>
      <w:proofErr w:type="spellStart"/>
      <w:r>
        <w:rPr>
          <w:rFonts w:ascii="Courier New" w:hAnsi="Courier New"/>
          <w:sz w:val="20"/>
        </w:rPr>
        <w:t>d.%m.%Y</w:t>
      </w:r>
      <w:proofErr w:type="spellEnd"/>
      <w:r>
        <w:rPr>
          <w:rFonts w:ascii="Courier New" w:hAnsi="Courier New"/>
          <w:sz w:val="20"/>
        </w:rPr>
        <w:t xml:space="preserve">')} | </w:t>
      </w:r>
      <w:proofErr w:type="spellStart"/>
      <w:r>
        <w:rPr>
          <w:rFonts w:ascii="Courier New" w:hAnsi="Courier New"/>
          <w:sz w:val="20"/>
        </w:rPr>
        <w:t>Автор</w:t>
      </w:r>
      <w:proofErr w:type="spellEnd"/>
      <w:r>
        <w:rPr>
          <w:rFonts w:ascii="Courier New" w:hAnsi="Courier New"/>
          <w:sz w:val="20"/>
        </w:rPr>
        <w:t xml:space="preserve">: </w:t>
      </w:r>
      <w:proofErr w:type="spellStart"/>
      <w:r>
        <w:rPr>
          <w:rFonts w:ascii="Courier New" w:hAnsi="Courier New"/>
          <w:sz w:val="20"/>
        </w:rPr>
        <w:t>Садыков</w:t>
      </w:r>
      <w:proofErr w:type="spellEnd"/>
      <w:r>
        <w:rPr>
          <w:rFonts w:ascii="Courier New" w:hAnsi="Courier New"/>
          <w:sz w:val="20"/>
        </w:rPr>
        <w:t xml:space="preserve"> С.А.")</w:t>
      </w:r>
      <w:r>
        <w:rPr>
          <w:rFonts w:ascii="Courier New" w:hAnsi="Courier New"/>
          <w:sz w:val="20"/>
        </w:rPr>
        <w:br/>
        <w:t xml:space="preserve">        </w:t>
      </w:r>
      <w:proofErr w:type="spellStart"/>
      <w:proofErr w:type="gramStart"/>
      <w:r>
        <w:rPr>
          <w:rFonts w:ascii="Courier New" w:hAnsi="Courier New"/>
          <w:sz w:val="20"/>
        </w:rPr>
        <w:t>c.line</w:t>
      </w:r>
      <w:proofErr w:type="spellEnd"/>
      <w:r>
        <w:rPr>
          <w:rFonts w:ascii="Courier New" w:hAnsi="Courier New"/>
          <w:sz w:val="20"/>
        </w:rPr>
        <w:t>(</w:t>
      </w:r>
      <w:proofErr w:type="gramEnd"/>
      <w:r>
        <w:rPr>
          <w:rFonts w:ascii="Courier New" w:hAnsi="Courier New"/>
          <w:sz w:val="20"/>
        </w:rPr>
        <w:t>50, 770, 550, 770)</w:t>
      </w:r>
      <w:r>
        <w:rPr>
          <w:rFonts w:ascii="Courier New" w:hAnsi="Courier New"/>
          <w:sz w:val="20"/>
        </w:rPr>
        <w:br/>
        <w:t xml:space="preserve">        </w:t>
      </w:r>
      <w:r>
        <w:rPr>
          <w:rFonts w:ascii="Courier New" w:hAnsi="Courier New"/>
          <w:sz w:val="20"/>
        </w:rPr>
        <w:br/>
        <w:t xml:space="preserve">        # </w:t>
      </w:r>
      <w:proofErr w:type="spellStart"/>
      <w:r>
        <w:rPr>
          <w:rFonts w:ascii="Courier New" w:hAnsi="Courier New"/>
          <w:sz w:val="20"/>
        </w:rPr>
        <w:t>Вывод</w:t>
      </w:r>
      <w:proofErr w:type="spellEnd"/>
      <w:r>
        <w:rPr>
          <w:rFonts w:ascii="Courier New" w:hAnsi="Courier New"/>
          <w:sz w:val="20"/>
        </w:rPr>
        <w:t xml:space="preserve"> </w:t>
      </w:r>
      <w:proofErr w:type="spellStart"/>
      <w:r>
        <w:rPr>
          <w:rFonts w:ascii="Courier New" w:hAnsi="Courier New"/>
          <w:sz w:val="20"/>
        </w:rPr>
        <w:t>итогов</w:t>
      </w:r>
      <w:proofErr w:type="spellEnd"/>
      <w:r>
        <w:rPr>
          <w:rFonts w:ascii="Courier New" w:hAnsi="Courier New"/>
          <w:sz w:val="20"/>
        </w:rPr>
        <w:br/>
        <w:t xml:space="preserve">        totals = </w:t>
      </w:r>
      <w:proofErr w:type="spellStart"/>
      <w:r>
        <w:rPr>
          <w:rFonts w:ascii="Courier New" w:hAnsi="Courier New"/>
          <w:sz w:val="20"/>
        </w:rPr>
        <w:t>self.monthly_totals</w:t>
      </w:r>
      <w:proofErr w:type="spellEnd"/>
      <w:r>
        <w:rPr>
          <w:rFonts w:ascii="Courier New" w:hAnsi="Courier New"/>
          <w:sz w:val="20"/>
        </w:rPr>
        <w:t>(</w:t>
      </w:r>
      <w:proofErr w:type="spellStart"/>
      <w:r>
        <w:rPr>
          <w:rFonts w:ascii="Courier New" w:hAnsi="Courier New"/>
          <w:sz w:val="20"/>
        </w:rPr>
        <w:t>today.year</w:t>
      </w:r>
      <w:proofErr w:type="spellEnd"/>
      <w:r>
        <w:rPr>
          <w:rFonts w:ascii="Courier New" w:hAnsi="Courier New"/>
          <w:sz w:val="20"/>
        </w:rPr>
        <w:t xml:space="preserve">, </w:t>
      </w:r>
      <w:proofErr w:type="spellStart"/>
      <w:r>
        <w:rPr>
          <w:rFonts w:ascii="Courier New" w:hAnsi="Courier New"/>
          <w:sz w:val="20"/>
        </w:rPr>
        <w:t>today.month</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14)</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 xml:space="preserve">(50, 740, </w:t>
      </w:r>
      <w:proofErr w:type="spellStart"/>
      <w:r>
        <w:rPr>
          <w:rFonts w:ascii="Courier New" w:hAnsi="Courier New"/>
          <w:sz w:val="20"/>
        </w:rPr>
        <w:t>f"Показатели</w:t>
      </w:r>
      <w:proofErr w:type="spellEnd"/>
      <w:r>
        <w:rPr>
          <w:rFonts w:ascii="Courier New" w:hAnsi="Courier New"/>
          <w:sz w:val="20"/>
        </w:rPr>
        <w:t xml:space="preserve"> </w:t>
      </w:r>
      <w:proofErr w:type="spellStart"/>
      <w:r>
        <w:rPr>
          <w:rFonts w:ascii="Courier New" w:hAnsi="Courier New"/>
          <w:sz w:val="20"/>
        </w:rPr>
        <w:t>за</w:t>
      </w:r>
      <w:proofErr w:type="spellEnd"/>
      <w:r>
        <w:rPr>
          <w:rFonts w:ascii="Courier New" w:hAnsi="Courier New"/>
          <w:sz w:val="20"/>
        </w:rPr>
        <w:t xml:space="preserve"> </w:t>
      </w:r>
      <w:proofErr w:type="spellStart"/>
      <w:r>
        <w:rPr>
          <w:rFonts w:ascii="Courier New" w:hAnsi="Courier New"/>
          <w:sz w:val="20"/>
        </w:rPr>
        <w:t>текущий</w:t>
      </w:r>
      <w:proofErr w:type="spellEnd"/>
      <w:r>
        <w:rPr>
          <w:rFonts w:ascii="Courier New" w:hAnsi="Courier New"/>
          <w:sz w:val="20"/>
        </w:rPr>
        <w:t xml:space="preserve"> </w:t>
      </w:r>
      <w:proofErr w:type="spellStart"/>
      <w:r>
        <w:rPr>
          <w:rFonts w:ascii="Courier New" w:hAnsi="Courier New"/>
          <w:sz w:val="20"/>
        </w:rPr>
        <w:t>месяц</w:t>
      </w:r>
      <w:proofErr w:type="spellEnd"/>
      <w:r>
        <w:rPr>
          <w:rFonts w:ascii="Courier New" w:hAnsi="Courier New"/>
          <w:sz w:val="20"/>
        </w:rPr>
        <w:t xml:space="preserve"> (</w:t>
      </w:r>
      <w:proofErr w:type="spellStart"/>
      <w:r>
        <w:rPr>
          <w:rFonts w:ascii="Courier New" w:hAnsi="Courier New"/>
          <w:sz w:val="20"/>
        </w:rPr>
        <w:t>Год</w:t>
      </w:r>
      <w:proofErr w:type="spellEnd"/>
      <w:r>
        <w:rPr>
          <w:rFonts w:ascii="Courier New" w:hAnsi="Courier New"/>
          <w:sz w:val="20"/>
        </w:rPr>
        <w:t>: {</w:t>
      </w:r>
      <w:proofErr w:type="spellStart"/>
      <w:r>
        <w:rPr>
          <w:rFonts w:ascii="Courier New" w:hAnsi="Courier New"/>
          <w:sz w:val="20"/>
        </w:rPr>
        <w:t>today.year</w:t>
      </w:r>
      <w:proofErr w:type="spellEnd"/>
      <w:r>
        <w:rPr>
          <w:rFonts w:ascii="Courier New" w:hAnsi="Courier New"/>
          <w:sz w:val="20"/>
        </w:rPr>
        <w:t xml:space="preserve">}, </w:t>
      </w:r>
      <w:proofErr w:type="spellStart"/>
      <w:r>
        <w:rPr>
          <w:rFonts w:ascii="Courier New" w:hAnsi="Courier New"/>
          <w:sz w:val="20"/>
        </w:rPr>
        <w:t>Месяц</w:t>
      </w:r>
      <w:proofErr w:type="spellEnd"/>
      <w:r>
        <w:rPr>
          <w:rFonts w:ascii="Courier New" w:hAnsi="Courier New"/>
          <w:sz w:val="20"/>
        </w:rPr>
        <w:t>: {</w:t>
      </w:r>
      <w:proofErr w:type="spellStart"/>
      <w:r>
        <w:rPr>
          <w:rFonts w:ascii="Courier New" w:hAnsi="Courier New"/>
          <w:sz w:val="20"/>
        </w:rPr>
        <w:t>today.month</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12)</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 xml:space="preserve">(70, 715, </w:t>
      </w:r>
      <w:proofErr w:type="spellStart"/>
      <w:r>
        <w:rPr>
          <w:rFonts w:ascii="Courier New" w:hAnsi="Courier New"/>
          <w:sz w:val="20"/>
        </w:rPr>
        <w:t>f"Всего</w:t>
      </w:r>
      <w:proofErr w:type="spellEnd"/>
      <w:r>
        <w:rPr>
          <w:rFonts w:ascii="Courier New" w:hAnsi="Courier New"/>
          <w:sz w:val="20"/>
        </w:rPr>
        <w:t xml:space="preserve"> </w:t>
      </w:r>
      <w:proofErr w:type="spellStart"/>
      <w:r>
        <w:rPr>
          <w:rFonts w:ascii="Courier New" w:hAnsi="Courier New"/>
          <w:sz w:val="20"/>
        </w:rPr>
        <w:t>поступлений</w:t>
      </w:r>
      <w:proofErr w:type="spellEnd"/>
      <w:r>
        <w:rPr>
          <w:rFonts w:ascii="Courier New" w:hAnsi="Courier New"/>
          <w:sz w:val="20"/>
        </w:rPr>
        <w:t xml:space="preserve"> (</w:t>
      </w:r>
      <w:proofErr w:type="spellStart"/>
      <w:r>
        <w:rPr>
          <w:rFonts w:ascii="Courier New" w:hAnsi="Courier New"/>
          <w:sz w:val="20"/>
        </w:rPr>
        <w:t>Доходы</w:t>
      </w:r>
      <w:proofErr w:type="spellEnd"/>
      <w:r>
        <w:rPr>
          <w:rFonts w:ascii="Courier New" w:hAnsi="Courier New"/>
          <w:sz w:val="20"/>
        </w:rPr>
        <w:t xml:space="preserve">): {totals['income']:.2f} </w:t>
      </w:r>
      <w:proofErr w:type="spellStart"/>
      <w:r>
        <w:rPr>
          <w:rFonts w:ascii="Courier New" w:hAnsi="Courier New"/>
          <w:sz w:val="20"/>
        </w:rPr>
        <w:t>руб</w:t>
      </w:r>
      <w:proofErr w:type="spellEnd"/>
      <w:r>
        <w:rPr>
          <w:rFonts w:ascii="Courier New" w:hAnsi="Courier New"/>
          <w:sz w:val="20"/>
        </w:rPr>
        <w:t>.")</w:t>
      </w:r>
      <w:r>
        <w:rPr>
          <w:rFonts w:ascii="Courier New" w:hAnsi="Courier New"/>
          <w:sz w:val="20"/>
        </w:rPr>
        <w:br/>
        <w:t xml:space="preserve">        </w:t>
      </w:r>
      <w:proofErr w:type="spellStart"/>
      <w:proofErr w:type="gramStart"/>
      <w:r>
        <w:rPr>
          <w:rFonts w:ascii="Courier New" w:hAnsi="Courier New"/>
          <w:sz w:val="20"/>
        </w:rPr>
        <w:t>c.drawString</w:t>
      </w:r>
      <w:proofErr w:type="spellEnd"/>
      <w:r>
        <w:rPr>
          <w:rFonts w:ascii="Courier New" w:hAnsi="Courier New"/>
          <w:sz w:val="20"/>
        </w:rPr>
        <w:t>(</w:t>
      </w:r>
      <w:proofErr w:type="gramEnd"/>
      <w:r>
        <w:rPr>
          <w:rFonts w:ascii="Courier New" w:hAnsi="Courier New"/>
          <w:sz w:val="20"/>
        </w:rPr>
        <w:t xml:space="preserve">70, 695, </w:t>
      </w:r>
      <w:proofErr w:type="spellStart"/>
      <w:r>
        <w:rPr>
          <w:rFonts w:ascii="Courier New" w:hAnsi="Courier New"/>
          <w:sz w:val="20"/>
        </w:rPr>
        <w:t>f"Всего</w:t>
      </w:r>
      <w:proofErr w:type="spellEnd"/>
      <w:r>
        <w:rPr>
          <w:rFonts w:ascii="Courier New" w:hAnsi="Courier New"/>
          <w:sz w:val="20"/>
        </w:rPr>
        <w:t xml:space="preserve"> </w:t>
      </w:r>
      <w:proofErr w:type="spellStart"/>
      <w:r>
        <w:rPr>
          <w:rFonts w:ascii="Courier New" w:hAnsi="Courier New"/>
          <w:sz w:val="20"/>
        </w:rPr>
        <w:t>отчислений</w:t>
      </w:r>
      <w:proofErr w:type="spellEnd"/>
      <w:r>
        <w:rPr>
          <w:rFonts w:ascii="Courier New" w:hAnsi="Courier New"/>
          <w:sz w:val="20"/>
        </w:rPr>
        <w:t xml:space="preserve"> (</w:t>
      </w:r>
      <w:proofErr w:type="spellStart"/>
      <w:r>
        <w:rPr>
          <w:rFonts w:ascii="Courier New" w:hAnsi="Courier New"/>
          <w:sz w:val="20"/>
        </w:rPr>
        <w:t>Расходы</w:t>
      </w:r>
      <w:proofErr w:type="spellEnd"/>
      <w:r>
        <w:rPr>
          <w:rFonts w:ascii="Courier New" w:hAnsi="Courier New"/>
          <w:sz w:val="20"/>
        </w:rPr>
        <w:t xml:space="preserve">): {totals['expense']:.2f} </w:t>
      </w:r>
      <w:proofErr w:type="spellStart"/>
      <w:r>
        <w:rPr>
          <w:rFonts w:ascii="Courier New" w:hAnsi="Courier New"/>
          <w:sz w:val="20"/>
        </w:rPr>
        <w:t>руб</w:t>
      </w:r>
      <w:proofErr w:type="spellEnd"/>
      <w:r>
        <w:rPr>
          <w:rFonts w:ascii="Courier New" w:hAnsi="Courier New"/>
          <w:sz w:val="20"/>
        </w:rPr>
        <w:t>.")</w:t>
      </w:r>
      <w:r>
        <w:rPr>
          <w:rFonts w:ascii="Courier New" w:hAnsi="Courier New"/>
          <w:sz w:val="20"/>
        </w:rPr>
        <w:br/>
        <w:t xml:space="preserve">        </w:t>
      </w:r>
      <w:proofErr w:type="spellStart"/>
      <w:proofErr w:type="gramStart"/>
      <w:r>
        <w:rPr>
          <w:rFonts w:ascii="Courier New" w:hAnsi="Courier New"/>
          <w:sz w:val="20"/>
        </w:rPr>
        <w:t>c.drawString</w:t>
      </w:r>
      <w:proofErr w:type="spellEnd"/>
      <w:r>
        <w:rPr>
          <w:rFonts w:ascii="Courier New" w:hAnsi="Courier New"/>
          <w:sz w:val="20"/>
        </w:rPr>
        <w:t>(</w:t>
      </w:r>
      <w:proofErr w:type="gramEnd"/>
      <w:r>
        <w:rPr>
          <w:rFonts w:ascii="Courier New" w:hAnsi="Courier New"/>
          <w:sz w:val="20"/>
        </w:rPr>
        <w:t xml:space="preserve">70, 675, </w:t>
      </w:r>
      <w:proofErr w:type="spellStart"/>
      <w:r>
        <w:rPr>
          <w:rFonts w:ascii="Courier New" w:hAnsi="Courier New"/>
          <w:sz w:val="20"/>
        </w:rPr>
        <w:t>f"Чистый</w:t>
      </w:r>
      <w:proofErr w:type="spellEnd"/>
      <w:r>
        <w:rPr>
          <w:rFonts w:ascii="Courier New" w:hAnsi="Courier New"/>
          <w:sz w:val="20"/>
        </w:rPr>
        <w:t xml:space="preserve"> </w:t>
      </w:r>
      <w:proofErr w:type="spellStart"/>
      <w:r>
        <w:rPr>
          <w:rFonts w:ascii="Courier New" w:hAnsi="Courier New"/>
          <w:sz w:val="20"/>
        </w:rPr>
        <w:t>финансовый</w:t>
      </w:r>
      <w:proofErr w:type="spellEnd"/>
      <w:r>
        <w:rPr>
          <w:rFonts w:ascii="Courier New" w:hAnsi="Courier New"/>
          <w:sz w:val="20"/>
        </w:rPr>
        <w:t xml:space="preserve"> </w:t>
      </w:r>
      <w:proofErr w:type="spellStart"/>
      <w:r>
        <w:rPr>
          <w:rFonts w:ascii="Courier New" w:hAnsi="Courier New"/>
          <w:sz w:val="20"/>
        </w:rPr>
        <w:t>остаток</w:t>
      </w:r>
      <w:proofErr w:type="spellEnd"/>
      <w:r>
        <w:rPr>
          <w:rFonts w:ascii="Courier New" w:hAnsi="Courier New"/>
          <w:sz w:val="20"/>
        </w:rPr>
        <w:t xml:space="preserve">: {totals['balance']:.2f} </w:t>
      </w:r>
      <w:proofErr w:type="spellStart"/>
      <w:r>
        <w:rPr>
          <w:rFonts w:ascii="Courier New" w:hAnsi="Courier New"/>
          <w:sz w:val="20"/>
        </w:rPr>
        <w:t>руб</w:t>
      </w:r>
      <w:proofErr w:type="spellEnd"/>
      <w:r>
        <w:rPr>
          <w:rFonts w:ascii="Courier New" w:hAnsi="Courier New"/>
          <w:sz w:val="20"/>
        </w:rPr>
        <w:t>.")</w:t>
      </w:r>
      <w:r>
        <w:rPr>
          <w:rFonts w:ascii="Courier New" w:hAnsi="Courier New"/>
          <w:sz w:val="20"/>
        </w:rPr>
        <w:br/>
        <w:t xml:space="preserve">        </w:t>
      </w:r>
      <w:r>
        <w:rPr>
          <w:rFonts w:ascii="Courier New" w:hAnsi="Courier New"/>
          <w:sz w:val="20"/>
        </w:rPr>
        <w:br/>
        <w:t xml:space="preserve">        # </w:t>
      </w:r>
      <w:proofErr w:type="spellStart"/>
      <w:r>
        <w:rPr>
          <w:rFonts w:ascii="Courier New" w:hAnsi="Courier New"/>
          <w:sz w:val="20"/>
        </w:rPr>
        <w:t>Вывод</w:t>
      </w:r>
      <w:proofErr w:type="spellEnd"/>
      <w:r>
        <w:rPr>
          <w:rFonts w:ascii="Courier New" w:hAnsi="Courier New"/>
          <w:sz w:val="20"/>
        </w:rPr>
        <w:t xml:space="preserve"> </w:t>
      </w:r>
      <w:proofErr w:type="spellStart"/>
      <w:r>
        <w:rPr>
          <w:rFonts w:ascii="Courier New" w:hAnsi="Courier New"/>
          <w:sz w:val="20"/>
        </w:rPr>
        <w:t>категорий</w:t>
      </w:r>
      <w:proofErr w:type="spellEnd"/>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14)</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(50, 640, "</w:t>
      </w:r>
      <w:proofErr w:type="spellStart"/>
      <w:r>
        <w:rPr>
          <w:rFonts w:ascii="Courier New" w:hAnsi="Courier New"/>
          <w:sz w:val="20"/>
        </w:rPr>
        <w:t>Детализация</w:t>
      </w:r>
      <w:proofErr w:type="spellEnd"/>
      <w:r>
        <w:rPr>
          <w:rFonts w:ascii="Courier New" w:hAnsi="Courier New"/>
          <w:sz w:val="20"/>
        </w:rPr>
        <w:t xml:space="preserve"> </w:t>
      </w:r>
      <w:proofErr w:type="spellStart"/>
      <w:r>
        <w:rPr>
          <w:rFonts w:ascii="Courier New" w:hAnsi="Courier New"/>
          <w:sz w:val="20"/>
        </w:rPr>
        <w:t>расходов</w:t>
      </w:r>
      <w:proofErr w:type="spellEnd"/>
      <w:r>
        <w:rPr>
          <w:rFonts w:ascii="Courier New" w:hAnsi="Courier New"/>
          <w:sz w:val="20"/>
        </w:rPr>
        <w:t xml:space="preserve"> </w:t>
      </w:r>
      <w:proofErr w:type="spellStart"/>
      <w:r>
        <w:rPr>
          <w:rFonts w:ascii="Courier New" w:hAnsi="Courier New"/>
          <w:sz w:val="20"/>
        </w:rPr>
        <w:t>по</w:t>
      </w:r>
      <w:proofErr w:type="spellEnd"/>
      <w:r>
        <w:rPr>
          <w:rFonts w:ascii="Courier New" w:hAnsi="Courier New"/>
          <w:sz w:val="20"/>
        </w:rPr>
        <w:t xml:space="preserve"> </w:t>
      </w:r>
      <w:proofErr w:type="spellStart"/>
      <w:r>
        <w:rPr>
          <w:rFonts w:ascii="Courier New" w:hAnsi="Courier New"/>
          <w:sz w:val="20"/>
        </w:rPr>
        <w:t>статьям</w:t>
      </w:r>
      <w:proofErr w:type="spellEnd"/>
      <w:r>
        <w:rPr>
          <w:rFonts w:ascii="Courier New" w:hAnsi="Courier New"/>
          <w:sz w:val="20"/>
        </w:rPr>
        <w:t xml:space="preserve"> </w:t>
      </w:r>
      <w:proofErr w:type="spellStart"/>
      <w:r>
        <w:rPr>
          <w:rFonts w:ascii="Courier New" w:hAnsi="Courier New"/>
          <w:sz w:val="20"/>
        </w:rPr>
        <w:t>бюджета</w:t>
      </w:r>
      <w:proofErr w:type="spellEnd"/>
      <w:r>
        <w:rPr>
          <w:rFonts w:ascii="Courier New" w:hAnsi="Courier New"/>
          <w:sz w:val="20"/>
        </w:rPr>
        <w:t>:")</w:t>
      </w:r>
      <w:r>
        <w:rPr>
          <w:rFonts w:ascii="Courier New" w:hAnsi="Courier New"/>
          <w:sz w:val="20"/>
        </w:rPr>
        <w:br/>
        <w:t xml:space="preserve">        y = 615</w:t>
      </w:r>
      <w:r>
        <w:rPr>
          <w:rFonts w:ascii="Courier New" w:hAnsi="Courier New"/>
          <w:sz w:val="20"/>
        </w:rPr>
        <w:br/>
        <w:t xml:space="preserve">        expenses = </w:t>
      </w:r>
      <w:proofErr w:type="spellStart"/>
      <w:r>
        <w:rPr>
          <w:rFonts w:ascii="Courier New" w:hAnsi="Courier New"/>
          <w:sz w:val="20"/>
        </w:rPr>
        <w:t>self.expenses_by_category</w:t>
      </w:r>
      <w:proofErr w:type="spellEnd"/>
      <w:r>
        <w:rPr>
          <w:rFonts w:ascii="Courier New" w:hAnsi="Courier New"/>
          <w:sz w:val="20"/>
        </w:rPr>
        <w:t>(</w:t>
      </w:r>
      <w:proofErr w:type="spellStart"/>
      <w:r>
        <w:rPr>
          <w:rFonts w:ascii="Courier New" w:hAnsi="Courier New"/>
          <w:sz w:val="20"/>
        </w:rPr>
        <w:t>today.year</w:t>
      </w:r>
      <w:proofErr w:type="spellEnd"/>
      <w:r>
        <w:rPr>
          <w:rFonts w:ascii="Courier New" w:hAnsi="Courier New"/>
          <w:sz w:val="20"/>
        </w:rPr>
        <w:t xml:space="preserve">, </w:t>
      </w:r>
      <w:proofErr w:type="spellStart"/>
      <w:r>
        <w:rPr>
          <w:rFonts w:ascii="Courier New" w:hAnsi="Courier New"/>
          <w:sz w:val="20"/>
        </w:rPr>
        <w:t>today.month</w:t>
      </w:r>
      <w:proofErr w:type="spellEnd"/>
      <w:r>
        <w:rPr>
          <w:rFonts w:ascii="Courier New" w:hAnsi="Courier New"/>
          <w:sz w:val="20"/>
        </w:rPr>
        <w:t>)</w:t>
      </w:r>
      <w:r>
        <w:rPr>
          <w:rFonts w:ascii="Courier New" w:hAnsi="Courier New"/>
          <w:sz w:val="20"/>
        </w:rPr>
        <w:br/>
        <w:t xml:space="preserve">        for cat, </w:t>
      </w:r>
      <w:proofErr w:type="spellStart"/>
      <w:r>
        <w:rPr>
          <w:rFonts w:ascii="Courier New" w:hAnsi="Courier New"/>
          <w:sz w:val="20"/>
        </w:rPr>
        <w:t>val</w:t>
      </w:r>
      <w:proofErr w:type="spellEnd"/>
      <w:r>
        <w:rPr>
          <w:rFonts w:ascii="Courier New" w:hAnsi="Courier New"/>
          <w:sz w:val="20"/>
        </w:rPr>
        <w:t xml:space="preserve"> in </w:t>
      </w:r>
      <w:proofErr w:type="spellStart"/>
      <w:r>
        <w:rPr>
          <w:rFonts w:ascii="Courier New" w:hAnsi="Courier New"/>
          <w:sz w:val="20"/>
        </w:rPr>
        <w:t>expenses.items</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12)</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 xml:space="preserve">(70, y, f"• {cat}: {val:.2f} </w:t>
      </w:r>
      <w:proofErr w:type="spellStart"/>
      <w:r>
        <w:rPr>
          <w:rFonts w:ascii="Courier New" w:hAnsi="Courier New"/>
          <w:sz w:val="20"/>
        </w:rPr>
        <w:t>руб</w:t>
      </w:r>
      <w:proofErr w:type="spellEnd"/>
      <w:r>
        <w:rPr>
          <w:rFonts w:ascii="Courier New" w:hAnsi="Courier New"/>
          <w:sz w:val="20"/>
        </w:rPr>
        <w:t>. (</w:t>
      </w:r>
      <w:proofErr w:type="spellStart"/>
      <w:r>
        <w:rPr>
          <w:rFonts w:ascii="Courier New" w:hAnsi="Courier New"/>
          <w:sz w:val="20"/>
        </w:rPr>
        <w:t>Лимит</w:t>
      </w:r>
      <w:proofErr w:type="spellEnd"/>
      <w:r>
        <w:rPr>
          <w:rFonts w:ascii="Courier New" w:hAnsi="Courier New"/>
          <w:sz w:val="20"/>
        </w:rPr>
        <w:t>: {</w:t>
      </w:r>
      <w:proofErr w:type="spellStart"/>
      <w:r>
        <w:rPr>
          <w:rFonts w:ascii="Courier New" w:hAnsi="Courier New"/>
          <w:sz w:val="20"/>
        </w:rPr>
        <w:t>self.monthly_</w:t>
      </w:r>
      <w:proofErr w:type="gramStart"/>
      <w:r>
        <w:rPr>
          <w:rFonts w:ascii="Courier New" w:hAnsi="Courier New"/>
          <w:sz w:val="20"/>
        </w:rPr>
        <w:t>limits.get</w:t>
      </w:r>
      <w:proofErr w:type="spellEnd"/>
      <w:r>
        <w:rPr>
          <w:rFonts w:ascii="Courier New" w:hAnsi="Courier New"/>
          <w:sz w:val="20"/>
        </w:rPr>
        <w:t>(</w:t>
      </w:r>
      <w:proofErr w:type="gramEnd"/>
      <w:r>
        <w:rPr>
          <w:rFonts w:ascii="Courier New" w:hAnsi="Courier New"/>
          <w:sz w:val="20"/>
        </w:rPr>
        <w:t xml:space="preserve">cat, 0)} </w:t>
      </w:r>
      <w:proofErr w:type="spellStart"/>
      <w:r>
        <w:rPr>
          <w:rFonts w:ascii="Courier New" w:hAnsi="Courier New"/>
          <w:sz w:val="20"/>
        </w:rPr>
        <w:t>руб</w:t>
      </w:r>
      <w:proofErr w:type="spellEnd"/>
      <w:r>
        <w:rPr>
          <w:rFonts w:ascii="Courier New" w:hAnsi="Courier New"/>
          <w:sz w:val="20"/>
        </w:rPr>
        <w:t>.)")</w:t>
      </w:r>
      <w:r>
        <w:rPr>
          <w:rFonts w:ascii="Courier New" w:hAnsi="Courier New"/>
          <w:sz w:val="20"/>
        </w:rPr>
        <w:br/>
        <w:t xml:space="preserve">            y -= 20</w:t>
      </w:r>
      <w:r>
        <w:rPr>
          <w:rFonts w:ascii="Courier New" w:hAnsi="Courier New"/>
          <w:sz w:val="20"/>
        </w:rPr>
        <w:br/>
        <w:t xml:space="preserve">            if y &lt; 100:</w:t>
      </w:r>
      <w:r>
        <w:rPr>
          <w:rFonts w:ascii="Courier New" w:hAnsi="Courier New"/>
          <w:sz w:val="20"/>
        </w:rPr>
        <w:br/>
        <w:t xml:space="preserve">                </w:t>
      </w:r>
      <w:proofErr w:type="spellStart"/>
      <w:r>
        <w:rPr>
          <w:rFonts w:ascii="Courier New" w:hAnsi="Courier New"/>
          <w:sz w:val="20"/>
        </w:rPr>
        <w:t>c.showPage</w:t>
      </w:r>
      <w:proofErr w:type="spellEnd"/>
      <w:r>
        <w:rPr>
          <w:rFonts w:ascii="Courier New" w:hAnsi="Courier New"/>
          <w:sz w:val="20"/>
        </w:rPr>
        <w:t>()</w:t>
      </w:r>
      <w:r>
        <w:rPr>
          <w:rFonts w:ascii="Courier New" w:hAnsi="Courier New"/>
          <w:sz w:val="20"/>
        </w:rPr>
        <w:br/>
        <w:t xml:space="preserve">                y = 750</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12)</w:t>
      </w:r>
      <w:r>
        <w:rPr>
          <w:rFonts w:ascii="Courier New" w:hAnsi="Courier New"/>
          <w:sz w:val="20"/>
        </w:rPr>
        <w:br/>
        <w:t xml:space="preserve">        </w:t>
      </w:r>
      <w:r>
        <w:rPr>
          <w:rFonts w:ascii="Courier New" w:hAnsi="Courier New"/>
          <w:sz w:val="20"/>
        </w:rPr>
        <w:br/>
        <w:t xml:space="preserve">        # </w:t>
      </w:r>
      <w:proofErr w:type="spellStart"/>
      <w:r>
        <w:rPr>
          <w:rFonts w:ascii="Courier New" w:hAnsi="Courier New"/>
          <w:sz w:val="20"/>
        </w:rPr>
        <w:t>Вывод</w:t>
      </w:r>
      <w:proofErr w:type="spellEnd"/>
      <w:r>
        <w:rPr>
          <w:rFonts w:ascii="Courier New" w:hAnsi="Courier New"/>
          <w:sz w:val="20"/>
        </w:rPr>
        <w:t xml:space="preserve"> </w:t>
      </w:r>
      <w:proofErr w:type="spellStart"/>
      <w:r>
        <w:rPr>
          <w:rFonts w:ascii="Courier New" w:hAnsi="Courier New"/>
          <w:sz w:val="20"/>
        </w:rPr>
        <w:t>антикризисного</w:t>
      </w:r>
      <w:proofErr w:type="spellEnd"/>
      <w:r>
        <w:rPr>
          <w:rFonts w:ascii="Courier New" w:hAnsi="Courier New"/>
          <w:sz w:val="20"/>
        </w:rPr>
        <w:t xml:space="preserve"> </w:t>
      </w:r>
      <w:proofErr w:type="spellStart"/>
      <w:r>
        <w:rPr>
          <w:rFonts w:ascii="Courier New" w:hAnsi="Courier New"/>
          <w:sz w:val="20"/>
        </w:rPr>
        <w:t>плана</w:t>
      </w:r>
      <w:proofErr w:type="spellEnd"/>
      <w:r>
        <w:rPr>
          <w:rFonts w:ascii="Courier New" w:hAnsi="Courier New"/>
          <w:sz w:val="20"/>
        </w:rPr>
        <w:br/>
        <w:t xml:space="preserve">        y -= 20</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14)</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(50, y, "</w:t>
      </w:r>
      <w:proofErr w:type="spellStart"/>
      <w:r>
        <w:rPr>
          <w:rFonts w:ascii="Courier New" w:hAnsi="Courier New"/>
          <w:sz w:val="20"/>
        </w:rPr>
        <w:t>Рекомендации</w:t>
      </w:r>
      <w:proofErr w:type="spellEnd"/>
      <w:r>
        <w:rPr>
          <w:rFonts w:ascii="Courier New" w:hAnsi="Courier New"/>
          <w:sz w:val="20"/>
        </w:rPr>
        <w:t xml:space="preserve"> </w:t>
      </w:r>
      <w:proofErr w:type="spellStart"/>
      <w:r>
        <w:rPr>
          <w:rFonts w:ascii="Courier New" w:hAnsi="Courier New"/>
          <w:sz w:val="20"/>
        </w:rPr>
        <w:t>антикризисного</w:t>
      </w:r>
      <w:proofErr w:type="spellEnd"/>
      <w:r>
        <w:rPr>
          <w:rFonts w:ascii="Courier New" w:hAnsi="Courier New"/>
          <w:sz w:val="20"/>
        </w:rPr>
        <w:t xml:space="preserve"> </w:t>
      </w:r>
      <w:proofErr w:type="spellStart"/>
      <w:r>
        <w:rPr>
          <w:rFonts w:ascii="Courier New" w:hAnsi="Courier New"/>
          <w:sz w:val="20"/>
        </w:rPr>
        <w:t>планирования</w:t>
      </w:r>
      <w:proofErr w:type="spellEnd"/>
      <w:r>
        <w:rPr>
          <w:rFonts w:ascii="Courier New" w:hAnsi="Courier New"/>
          <w:sz w:val="20"/>
        </w:rPr>
        <w:t>:")</w:t>
      </w:r>
      <w:r>
        <w:rPr>
          <w:rFonts w:ascii="Courier New" w:hAnsi="Courier New"/>
          <w:sz w:val="20"/>
        </w:rPr>
        <w:br/>
        <w:t xml:space="preserve">        y -= 25</w:t>
      </w:r>
      <w:r>
        <w:rPr>
          <w:rFonts w:ascii="Courier New" w:hAnsi="Courier New"/>
          <w:sz w:val="20"/>
        </w:rPr>
        <w:br/>
        <w:t xml:space="preserve">        plan = </w:t>
      </w:r>
      <w:proofErr w:type="spellStart"/>
      <w:r>
        <w:rPr>
          <w:rFonts w:ascii="Courier New" w:hAnsi="Courier New"/>
          <w:sz w:val="20"/>
        </w:rPr>
        <w:t>self.anti_crisis_plan</w:t>
      </w:r>
      <w:proofErr w:type="spellEnd"/>
      <w:r>
        <w:rPr>
          <w:rFonts w:ascii="Courier New" w:hAnsi="Courier New"/>
          <w:sz w:val="20"/>
        </w:rPr>
        <w:t>(</w:t>
      </w:r>
      <w:proofErr w:type="spellStart"/>
      <w:r>
        <w:rPr>
          <w:rFonts w:ascii="Courier New" w:hAnsi="Courier New"/>
          <w:sz w:val="20"/>
        </w:rPr>
        <w:t>today.year</w:t>
      </w:r>
      <w:proofErr w:type="spellEnd"/>
      <w:r>
        <w:rPr>
          <w:rFonts w:ascii="Courier New" w:hAnsi="Courier New"/>
          <w:sz w:val="20"/>
        </w:rPr>
        <w:t xml:space="preserve">, </w:t>
      </w:r>
      <w:proofErr w:type="spellStart"/>
      <w:r>
        <w:rPr>
          <w:rFonts w:ascii="Courier New" w:hAnsi="Courier New"/>
          <w:sz w:val="20"/>
        </w:rPr>
        <w:t>today.month</w:t>
      </w:r>
      <w:proofErr w:type="spellEnd"/>
      <w:r>
        <w:rPr>
          <w:rFonts w:ascii="Courier New" w:hAnsi="Courier New"/>
          <w:sz w:val="20"/>
        </w:rPr>
        <w:t>)</w:t>
      </w:r>
      <w:r>
        <w:rPr>
          <w:rFonts w:ascii="Courier New" w:hAnsi="Courier New"/>
          <w:sz w:val="20"/>
        </w:rPr>
        <w:br/>
        <w:t xml:space="preserve">        if not plan:</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12)</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(70, y, "</w:t>
      </w:r>
      <w:proofErr w:type="spellStart"/>
      <w:r>
        <w:rPr>
          <w:rFonts w:ascii="Courier New" w:hAnsi="Courier New"/>
          <w:sz w:val="20"/>
        </w:rPr>
        <w:t>Превышений</w:t>
      </w:r>
      <w:proofErr w:type="spellEnd"/>
      <w:r>
        <w:rPr>
          <w:rFonts w:ascii="Courier New" w:hAnsi="Courier New"/>
          <w:sz w:val="20"/>
        </w:rPr>
        <w:t xml:space="preserve"> </w:t>
      </w:r>
      <w:proofErr w:type="spellStart"/>
      <w:r>
        <w:rPr>
          <w:rFonts w:ascii="Courier New" w:hAnsi="Courier New"/>
          <w:sz w:val="20"/>
        </w:rPr>
        <w:t>лимитов</w:t>
      </w:r>
      <w:proofErr w:type="spellEnd"/>
      <w:r>
        <w:rPr>
          <w:rFonts w:ascii="Courier New" w:hAnsi="Courier New"/>
          <w:sz w:val="20"/>
        </w:rPr>
        <w:t xml:space="preserve"> </w:t>
      </w:r>
      <w:proofErr w:type="spellStart"/>
      <w:r>
        <w:rPr>
          <w:rFonts w:ascii="Courier New" w:hAnsi="Courier New"/>
          <w:sz w:val="20"/>
        </w:rPr>
        <w:t>бюджета</w:t>
      </w:r>
      <w:proofErr w:type="spellEnd"/>
      <w:r>
        <w:rPr>
          <w:rFonts w:ascii="Courier New" w:hAnsi="Courier New"/>
          <w:sz w:val="20"/>
        </w:rPr>
        <w:t xml:space="preserve"> </w:t>
      </w:r>
      <w:proofErr w:type="spellStart"/>
      <w:r>
        <w:rPr>
          <w:rFonts w:ascii="Courier New" w:hAnsi="Courier New"/>
          <w:sz w:val="20"/>
        </w:rPr>
        <w:t>не</w:t>
      </w:r>
      <w:proofErr w:type="spellEnd"/>
      <w:r>
        <w:rPr>
          <w:rFonts w:ascii="Courier New" w:hAnsi="Courier New"/>
          <w:sz w:val="20"/>
        </w:rPr>
        <w:t xml:space="preserve"> </w:t>
      </w:r>
      <w:proofErr w:type="spellStart"/>
      <w:r>
        <w:rPr>
          <w:rFonts w:ascii="Courier New" w:hAnsi="Courier New"/>
          <w:sz w:val="20"/>
        </w:rPr>
        <w:t>обнаружено</w:t>
      </w:r>
      <w:proofErr w:type="spellEnd"/>
      <w:r>
        <w:rPr>
          <w:rFonts w:ascii="Courier New" w:hAnsi="Courier New"/>
          <w:sz w:val="20"/>
        </w:rPr>
        <w:t xml:space="preserve">. </w:t>
      </w:r>
      <w:proofErr w:type="spellStart"/>
      <w:proofErr w:type="gramStart"/>
      <w:r>
        <w:rPr>
          <w:rFonts w:ascii="Courier New" w:hAnsi="Courier New"/>
          <w:sz w:val="20"/>
        </w:rPr>
        <w:t>Финансовое</w:t>
      </w:r>
      <w:proofErr w:type="spellEnd"/>
      <w:r>
        <w:rPr>
          <w:rFonts w:ascii="Courier New" w:hAnsi="Courier New"/>
          <w:sz w:val="20"/>
        </w:rPr>
        <w:t xml:space="preserve"> </w:t>
      </w:r>
      <w:proofErr w:type="spellStart"/>
      <w:r>
        <w:rPr>
          <w:rFonts w:ascii="Courier New" w:hAnsi="Courier New"/>
          <w:sz w:val="20"/>
        </w:rPr>
        <w:t>состояние</w:t>
      </w:r>
      <w:proofErr w:type="spellEnd"/>
      <w:r>
        <w:rPr>
          <w:rFonts w:ascii="Courier New" w:hAnsi="Courier New"/>
          <w:sz w:val="20"/>
        </w:rPr>
        <w:t xml:space="preserve"> </w:t>
      </w:r>
      <w:proofErr w:type="spellStart"/>
      <w:r>
        <w:rPr>
          <w:rFonts w:ascii="Courier New" w:hAnsi="Courier New"/>
          <w:sz w:val="20"/>
        </w:rPr>
        <w:t>стабильное</w:t>
      </w:r>
      <w:proofErr w:type="spellEnd"/>
      <w:r>
        <w:rPr>
          <w:rFonts w:ascii="Courier New" w:hAnsi="Courier New"/>
          <w:sz w:val="20"/>
        </w:rPr>
        <w:t>.")</w:t>
      </w:r>
      <w:proofErr w:type="gramEnd"/>
      <w:r>
        <w:rPr>
          <w:rFonts w:ascii="Courier New" w:hAnsi="Courier New"/>
          <w:sz w:val="20"/>
        </w:rPr>
        <w:br/>
        <w:t xml:space="preserve">        </w:t>
      </w:r>
      <w:proofErr w:type="gramStart"/>
      <w:r>
        <w:rPr>
          <w:rFonts w:ascii="Courier New" w:hAnsi="Courier New"/>
          <w:sz w:val="20"/>
        </w:rPr>
        <w:t>else</w:t>
      </w:r>
      <w:proofErr w:type="gramEnd"/>
      <w:r>
        <w:rPr>
          <w:rFonts w:ascii="Courier New" w:hAnsi="Courier New"/>
          <w:sz w:val="20"/>
        </w:rPr>
        <w:t>:</w:t>
      </w:r>
      <w:r>
        <w:rPr>
          <w:rFonts w:ascii="Courier New" w:hAnsi="Courier New"/>
          <w:sz w:val="20"/>
        </w:rPr>
        <w:br/>
        <w:t xml:space="preserve">            for item in plan:</w:t>
      </w:r>
      <w:r>
        <w:rPr>
          <w:rFonts w:ascii="Courier New" w:hAnsi="Courier New"/>
          <w:sz w:val="20"/>
        </w:rPr>
        <w:br/>
        <w:t xml:space="preserve">                </w:t>
      </w:r>
      <w:proofErr w:type="spellStart"/>
      <w:r>
        <w:rPr>
          <w:rFonts w:ascii="Courier New" w:hAnsi="Courier New"/>
          <w:sz w:val="20"/>
        </w:rPr>
        <w:t>c.setFont</w:t>
      </w:r>
      <w:proofErr w:type="spellEnd"/>
      <w:r>
        <w:rPr>
          <w:rFonts w:ascii="Courier New" w:hAnsi="Courier New"/>
          <w:sz w:val="20"/>
        </w:rPr>
        <w:t>(</w:t>
      </w:r>
      <w:proofErr w:type="spellStart"/>
      <w:r>
        <w:rPr>
          <w:rFonts w:ascii="Courier New" w:hAnsi="Courier New"/>
          <w:sz w:val="20"/>
        </w:rPr>
        <w:t>font_name</w:t>
      </w:r>
      <w:proofErr w:type="spellEnd"/>
      <w:r>
        <w:rPr>
          <w:rFonts w:ascii="Courier New" w:hAnsi="Courier New"/>
          <w:sz w:val="20"/>
        </w:rPr>
        <w:t>, 11)</w:t>
      </w:r>
      <w:r>
        <w:rPr>
          <w:rFonts w:ascii="Courier New" w:hAnsi="Courier New"/>
          <w:sz w:val="20"/>
        </w:rPr>
        <w:br/>
        <w:t xml:space="preserve">                </w:t>
      </w:r>
      <w:proofErr w:type="spellStart"/>
      <w:r>
        <w:rPr>
          <w:rFonts w:ascii="Courier New" w:hAnsi="Courier New"/>
          <w:sz w:val="20"/>
        </w:rPr>
        <w:t>c.drawString</w:t>
      </w:r>
      <w:proofErr w:type="spellEnd"/>
      <w:r>
        <w:rPr>
          <w:rFonts w:ascii="Courier New" w:hAnsi="Courier New"/>
          <w:sz w:val="20"/>
        </w:rPr>
        <w:t>(70, y, f"⚠️ {item['advice']} (</w:t>
      </w:r>
      <w:proofErr w:type="spellStart"/>
      <w:r>
        <w:rPr>
          <w:rFonts w:ascii="Courier New" w:hAnsi="Courier New"/>
          <w:sz w:val="20"/>
        </w:rPr>
        <w:t>Прогноз</w:t>
      </w:r>
      <w:proofErr w:type="spellEnd"/>
      <w:r>
        <w:rPr>
          <w:rFonts w:ascii="Courier New" w:hAnsi="Courier New"/>
          <w:sz w:val="20"/>
        </w:rPr>
        <w:t xml:space="preserve">: {item['projected']:.1f} / </w:t>
      </w:r>
      <w:proofErr w:type="spellStart"/>
      <w:r>
        <w:rPr>
          <w:rFonts w:ascii="Courier New" w:hAnsi="Courier New"/>
          <w:sz w:val="20"/>
        </w:rPr>
        <w:t>Лимит</w:t>
      </w:r>
      <w:proofErr w:type="spellEnd"/>
      <w:r>
        <w:rPr>
          <w:rFonts w:ascii="Courier New" w:hAnsi="Courier New"/>
          <w:sz w:val="20"/>
        </w:rPr>
        <w:t>: {item['limit']})")</w:t>
      </w:r>
      <w:r>
        <w:rPr>
          <w:rFonts w:ascii="Courier New" w:hAnsi="Courier New"/>
          <w:sz w:val="20"/>
        </w:rPr>
        <w:br/>
        <w:t xml:space="preserve">                y -= 20</w:t>
      </w:r>
      <w:r>
        <w:rPr>
          <w:rFonts w:ascii="Courier New" w:hAnsi="Courier New"/>
          <w:sz w:val="20"/>
        </w:rPr>
        <w:br/>
        <w:t xml:space="preserve">                if y &lt; 50:</w:t>
      </w:r>
      <w:r>
        <w:rPr>
          <w:rFonts w:ascii="Courier New" w:hAnsi="Courier New"/>
          <w:sz w:val="20"/>
        </w:rPr>
        <w:br/>
      </w:r>
      <w:r>
        <w:rPr>
          <w:rFonts w:ascii="Courier New" w:hAnsi="Courier New"/>
          <w:sz w:val="20"/>
        </w:rPr>
        <w:lastRenderedPageBreak/>
        <w:t xml:space="preserve">                    </w:t>
      </w:r>
      <w:proofErr w:type="spellStart"/>
      <w:r>
        <w:rPr>
          <w:rFonts w:ascii="Courier New" w:hAnsi="Courier New"/>
          <w:sz w:val="20"/>
        </w:rPr>
        <w:t>c.showPage</w:t>
      </w:r>
      <w:proofErr w:type="spellEnd"/>
      <w:r>
        <w:rPr>
          <w:rFonts w:ascii="Courier New" w:hAnsi="Courier New"/>
          <w:sz w:val="20"/>
        </w:rPr>
        <w:t>()</w:t>
      </w:r>
      <w:r>
        <w:rPr>
          <w:rFonts w:ascii="Courier New" w:hAnsi="Courier New"/>
          <w:sz w:val="20"/>
        </w:rPr>
        <w:br/>
        <w:t xml:space="preserve">                    y = 750</w:t>
      </w:r>
      <w:r>
        <w:rPr>
          <w:rFonts w:ascii="Courier New" w:hAnsi="Courier New"/>
          <w:sz w:val="20"/>
        </w:rPr>
        <w:br/>
        <w:t xml:space="preserve">        </w:t>
      </w:r>
      <w:r>
        <w:rPr>
          <w:rFonts w:ascii="Courier New" w:hAnsi="Courier New"/>
          <w:sz w:val="20"/>
        </w:rPr>
        <w:br/>
        <w:t xml:space="preserve">        </w:t>
      </w:r>
      <w:proofErr w:type="spellStart"/>
      <w:r>
        <w:rPr>
          <w:rFonts w:ascii="Courier New" w:hAnsi="Courier New"/>
          <w:sz w:val="20"/>
        </w:rPr>
        <w:t>c.save</w:t>
      </w:r>
      <w:proofErr w:type="spellEnd"/>
      <w:r>
        <w:rPr>
          <w:rFonts w:ascii="Courier New" w:hAnsi="Courier New"/>
          <w:sz w:val="20"/>
        </w:rPr>
        <w:t>()</w:t>
      </w:r>
      <w:r>
        <w:rPr>
          <w:rFonts w:ascii="Courier New" w:hAnsi="Courier New"/>
          <w:sz w:val="20"/>
        </w:rPr>
        <w:br/>
      </w:r>
    </w:p>
    <w:p w:rsidR="0090126D" w:rsidRDefault="00DB4A61" w:rsidP="00BF6919">
      <w:pPr>
        <w:pageBreakBefore/>
        <w:spacing w:before="280" w:after="120"/>
      </w:pPr>
      <w:r>
        <w:rPr>
          <w:rFonts w:ascii="Times New Roman" w:hAnsi="Times New Roman"/>
          <w:b/>
          <w:sz w:val="28"/>
        </w:rPr>
        <w:lastRenderedPageBreak/>
        <w:t xml:space="preserve">9.3. </w:t>
      </w:r>
      <w:proofErr w:type="spellStart"/>
      <w:r>
        <w:rPr>
          <w:rFonts w:ascii="Times New Roman" w:hAnsi="Times New Roman"/>
          <w:b/>
          <w:sz w:val="28"/>
        </w:rPr>
        <w:t>Асинхронный</w:t>
      </w:r>
      <w:proofErr w:type="spellEnd"/>
      <w:r>
        <w:rPr>
          <w:rFonts w:ascii="Times New Roman" w:hAnsi="Times New Roman"/>
          <w:b/>
          <w:sz w:val="28"/>
        </w:rPr>
        <w:t xml:space="preserve"> </w:t>
      </w:r>
      <w:proofErr w:type="spellStart"/>
      <w:r>
        <w:rPr>
          <w:rFonts w:ascii="Times New Roman" w:hAnsi="Times New Roman"/>
          <w:b/>
          <w:sz w:val="28"/>
        </w:rPr>
        <w:t>веб-мост</w:t>
      </w:r>
      <w:proofErr w:type="spellEnd"/>
      <w:r>
        <w:rPr>
          <w:rFonts w:ascii="Times New Roman" w:hAnsi="Times New Roman"/>
          <w:b/>
          <w:sz w:val="28"/>
        </w:rPr>
        <w:t xml:space="preserve"> </w:t>
      </w:r>
      <w:proofErr w:type="spellStart"/>
      <w:r>
        <w:rPr>
          <w:rFonts w:ascii="Times New Roman" w:hAnsi="Times New Roman"/>
          <w:b/>
          <w:sz w:val="28"/>
        </w:rPr>
        <w:t>WebBridge</w:t>
      </w:r>
      <w:proofErr w:type="spellEnd"/>
    </w:p>
    <w:p w:rsidR="0090126D" w:rsidRPr="002F0059" w:rsidRDefault="00DB4A61">
      <w:pPr>
        <w:spacing w:after="80"/>
        <w:rPr>
          <w:lang w:val="ru-RU"/>
        </w:rPr>
      </w:pPr>
      <w:proofErr w:type="gramStart"/>
      <w:r>
        <w:rPr>
          <w:rFonts w:ascii="Courier New" w:hAnsi="Courier New"/>
          <w:sz w:val="20"/>
        </w:rPr>
        <w:t>class</w:t>
      </w:r>
      <w:proofErr w:type="gramEnd"/>
      <w:r>
        <w:rPr>
          <w:rFonts w:ascii="Courier New" w:hAnsi="Courier New"/>
          <w:sz w:val="20"/>
        </w:rPr>
        <w:t xml:space="preserve"> </w:t>
      </w:r>
      <w:proofErr w:type="spellStart"/>
      <w:r>
        <w:rPr>
          <w:rFonts w:ascii="Courier New" w:hAnsi="Courier New"/>
          <w:sz w:val="20"/>
        </w:rPr>
        <w:t>WebBridge</w:t>
      </w:r>
      <w:proofErr w:type="spellEnd"/>
      <w:r>
        <w:rPr>
          <w:rFonts w:ascii="Courier New" w:hAnsi="Courier New"/>
          <w:sz w:val="20"/>
        </w:rPr>
        <w:t>(</w:t>
      </w:r>
      <w:proofErr w:type="spellStart"/>
      <w:r>
        <w:rPr>
          <w:rFonts w:ascii="Courier New" w:hAnsi="Courier New"/>
          <w:sz w:val="20"/>
        </w:rPr>
        <w:t>QObject</w:t>
      </w:r>
      <w:proofErr w:type="spellEnd"/>
      <w:r>
        <w:rPr>
          <w:rFonts w:ascii="Courier New" w:hAnsi="Courier New"/>
          <w:sz w:val="20"/>
        </w:rPr>
        <w:t>):</w:t>
      </w:r>
      <w:r>
        <w:rPr>
          <w:rFonts w:ascii="Courier New" w:hAnsi="Courier New"/>
          <w:sz w:val="20"/>
        </w:rPr>
        <w:br/>
        <w:t xml:space="preserve">    """</w:t>
      </w:r>
      <w:r>
        <w:rPr>
          <w:rFonts w:ascii="Courier New" w:hAnsi="Courier New"/>
          <w:sz w:val="20"/>
        </w:rPr>
        <w:br/>
        <w:t xml:space="preserve">    </w:t>
      </w:r>
      <w:proofErr w:type="spellStart"/>
      <w:r>
        <w:rPr>
          <w:rFonts w:ascii="Courier New" w:hAnsi="Courier New"/>
          <w:sz w:val="20"/>
        </w:rPr>
        <w:t>Интерфейсный</w:t>
      </w:r>
      <w:proofErr w:type="spellEnd"/>
      <w:r>
        <w:rPr>
          <w:rFonts w:ascii="Courier New" w:hAnsi="Courier New"/>
          <w:sz w:val="20"/>
        </w:rPr>
        <w:t xml:space="preserve"> </w:t>
      </w:r>
      <w:proofErr w:type="spellStart"/>
      <w:r>
        <w:rPr>
          <w:rFonts w:ascii="Courier New" w:hAnsi="Courier New"/>
          <w:sz w:val="20"/>
        </w:rPr>
        <w:t>шлюз</w:t>
      </w:r>
      <w:proofErr w:type="spellEnd"/>
      <w:r>
        <w:rPr>
          <w:rFonts w:ascii="Courier New" w:hAnsi="Courier New"/>
          <w:sz w:val="20"/>
        </w:rPr>
        <w:t xml:space="preserve">. </w:t>
      </w:r>
      <w:proofErr w:type="spellStart"/>
      <w:proofErr w:type="gramStart"/>
      <w:r>
        <w:rPr>
          <w:rFonts w:ascii="Courier New" w:hAnsi="Courier New"/>
          <w:sz w:val="20"/>
        </w:rPr>
        <w:t>Обеспечивает</w:t>
      </w:r>
      <w:proofErr w:type="spellEnd"/>
      <w:r>
        <w:rPr>
          <w:rFonts w:ascii="Courier New" w:hAnsi="Courier New"/>
          <w:sz w:val="20"/>
        </w:rPr>
        <w:t xml:space="preserve"> </w:t>
      </w:r>
      <w:proofErr w:type="spellStart"/>
      <w:r>
        <w:rPr>
          <w:rFonts w:ascii="Courier New" w:hAnsi="Courier New"/>
          <w:sz w:val="20"/>
        </w:rPr>
        <w:t>вызов</w:t>
      </w:r>
      <w:proofErr w:type="spellEnd"/>
      <w:r>
        <w:rPr>
          <w:rFonts w:ascii="Courier New" w:hAnsi="Courier New"/>
          <w:sz w:val="20"/>
        </w:rPr>
        <w:t xml:space="preserve"> Python </w:t>
      </w:r>
      <w:proofErr w:type="spellStart"/>
      <w:r>
        <w:rPr>
          <w:rFonts w:ascii="Courier New" w:hAnsi="Courier New"/>
          <w:sz w:val="20"/>
        </w:rPr>
        <w:t>процедур</w:t>
      </w:r>
      <w:proofErr w:type="spellEnd"/>
      <w:r>
        <w:rPr>
          <w:rFonts w:ascii="Courier New" w:hAnsi="Courier New"/>
          <w:sz w:val="20"/>
        </w:rPr>
        <w:t xml:space="preserve"> </w:t>
      </w:r>
      <w:proofErr w:type="spellStart"/>
      <w:r>
        <w:rPr>
          <w:rFonts w:ascii="Courier New" w:hAnsi="Courier New"/>
          <w:sz w:val="20"/>
        </w:rPr>
        <w:t>из</w:t>
      </w:r>
      <w:proofErr w:type="spellEnd"/>
      <w:r>
        <w:rPr>
          <w:rFonts w:ascii="Courier New" w:hAnsi="Courier New"/>
          <w:sz w:val="20"/>
        </w:rPr>
        <w:t xml:space="preserve"> </w:t>
      </w:r>
      <w:proofErr w:type="spellStart"/>
      <w:r>
        <w:rPr>
          <w:rFonts w:ascii="Courier New" w:hAnsi="Courier New"/>
          <w:sz w:val="20"/>
        </w:rPr>
        <w:t>среды</w:t>
      </w:r>
      <w:proofErr w:type="spellEnd"/>
      <w:r>
        <w:rPr>
          <w:rFonts w:ascii="Courier New" w:hAnsi="Courier New"/>
          <w:sz w:val="20"/>
        </w:rPr>
        <w:t xml:space="preserve"> JS.</w:t>
      </w:r>
      <w:proofErr w:type="gramEnd"/>
      <w:r>
        <w:rPr>
          <w:rFonts w:ascii="Courier New" w:hAnsi="Courier New"/>
          <w:sz w:val="20"/>
        </w:rPr>
        <w:br/>
        <w:t xml:space="preserve">    </w:t>
      </w:r>
      <w:proofErr w:type="spellStart"/>
      <w:proofErr w:type="gramStart"/>
      <w:r>
        <w:rPr>
          <w:rFonts w:ascii="Courier New" w:hAnsi="Courier New"/>
          <w:sz w:val="20"/>
        </w:rPr>
        <w:t>Возвращает</w:t>
      </w:r>
      <w:proofErr w:type="spellEnd"/>
      <w:r>
        <w:rPr>
          <w:rFonts w:ascii="Courier New" w:hAnsi="Courier New"/>
          <w:sz w:val="20"/>
        </w:rPr>
        <w:t xml:space="preserve"> </w:t>
      </w:r>
      <w:proofErr w:type="spellStart"/>
      <w:r>
        <w:rPr>
          <w:rFonts w:ascii="Courier New" w:hAnsi="Courier New"/>
          <w:sz w:val="20"/>
        </w:rPr>
        <w:t>строго</w:t>
      </w:r>
      <w:proofErr w:type="spellEnd"/>
      <w:r>
        <w:rPr>
          <w:rFonts w:ascii="Courier New" w:hAnsi="Courier New"/>
          <w:sz w:val="20"/>
        </w:rPr>
        <w:t xml:space="preserve"> JSON </w:t>
      </w:r>
      <w:proofErr w:type="spellStart"/>
      <w:r>
        <w:rPr>
          <w:rFonts w:ascii="Courier New" w:hAnsi="Courier New"/>
          <w:sz w:val="20"/>
        </w:rPr>
        <w:t>строки</w:t>
      </w:r>
      <w:proofErr w:type="spellEnd"/>
      <w:r>
        <w:rPr>
          <w:rFonts w:ascii="Courier New" w:hAnsi="Courier New"/>
          <w:sz w:val="20"/>
        </w:rPr>
        <w:t xml:space="preserve"> </w:t>
      </w:r>
      <w:proofErr w:type="spellStart"/>
      <w:r>
        <w:rPr>
          <w:rFonts w:ascii="Courier New" w:hAnsi="Courier New"/>
          <w:sz w:val="20"/>
        </w:rPr>
        <w:t>для</w:t>
      </w:r>
      <w:proofErr w:type="spellEnd"/>
      <w:r>
        <w:rPr>
          <w:rFonts w:ascii="Courier New" w:hAnsi="Courier New"/>
          <w:sz w:val="20"/>
        </w:rPr>
        <w:t xml:space="preserve"> </w:t>
      </w:r>
      <w:proofErr w:type="spellStart"/>
      <w:r>
        <w:rPr>
          <w:rFonts w:ascii="Courier New" w:hAnsi="Courier New"/>
          <w:sz w:val="20"/>
        </w:rPr>
        <w:t>предотвращения</w:t>
      </w:r>
      <w:proofErr w:type="spellEnd"/>
      <w:r>
        <w:rPr>
          <w:rFonts w:ascii="Courier New" w:hAnsi="Courier New"/>
          <w:sz w:val="20"/>
        </w:rPr>
        <w:t xml:space="preserve"> </w:t>
      </w:r>
      <w:proofErr w:type="spellStart"/>
      <w:r>
        <w:rPr>
          <w:rFonts w:ascii="Courier New" w:hAnsi="Courier New"/>
          <w:sz w:val="20"/>
        </w:rPr>
        <w:t>несовместимости</w:t>
      </w:r>
      <w:proofErr w:type="spellEnd"/>
      <w:r>
        <w:rPr>
          <w:rFonts w:ascii="Courier New" w:hAnsi="Courier New"/>
          <w:sz w:val="20"/>
        </w:rPr>
        <w:t xml:space="preserve"> </w:t>
      </w:r>
      <w:proofErr w:type="spellStart"/>
      <w:r>
        <w:rPr>
          <w:rFonts w:ascii="Courier New" w:hAnsi="Courier New"/>
          <w:sz w:val="20"/>
        </w:rPr>
        <w:t>типов</w:t>
      </w:r>
      <w:proofErr w:type="spellEnd"/>
      <w:r>
        <w:rPr>
          <w:rFonts w:ascii="Courier New" w:hAnsi="Courier New"/>
          <w:sz w:val="20"/>
        </w:rPr>
        <w:t>.</w:t>
      </w:r>
      <w:proofErr w:type="gramEnd"/>
      <w:r>
        <w:rPr>
          <w:rFonts w:ascii="Courier New" w:hAnsi="Courier New"/>
          <w:sz w:val="20"/>
        </w:rPr>
        <w:br/>
        <w:t xml:space="preserve">    """</w:t>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__</w:t>
      </w:r>
      <w:proofErr w:type="spellStart"/>
      <w:r>
        <w:rPr>
          <w:rFonts w:ascii="Courier New" w:hAnsi="Courier New"/>
          <w:sz w:val="20"/>
        </w:rPr>
        <w:t>init</w:t>
      </w:r>
      <w:proofErr w:type="spellEnd"/>
      <w:r>
        <w:rPr>
          <w:rFonts w:ascii="Courier New" w:hAnsi="Courier New"/>
          <w:sz w:val="20"/>
        </w:rPr>
        <w:t xml:space="preserve">__(self, engine: </w:t>
      </w:r>
      <w:proofErr w:type="spellStart"/>
      <w:r>
        <w:rPr>
          <w:rFonts w:ascii="Courier New" w:hAnsi="Courier New"/>
          <w:sz w:val="20"/>
        </w:rPr>
        <w:t>BudgetEngine</w:t>
      </w:r>
      <w:proofErr w:type="spellEnd"/>
      <w:r>
        <w:rPr>
          <w:rFonts w:ascii="Courier New" w:hAnsi="Courier New"/>
          <w:sz w:val="20"/>
        </w:rPr>
        <w:t xml:space="preserve">, window: </w:t>
      </w:r>
      <w:proofErr w:type="spellStart"/>
      <w:r>
        <w:rPr>
          <w:rFonts w:ascii="Courier New" w:hAnsi="Courier New"/>
          <w:sz w:val="20"/>
        </w:rPr>
        <w:t>QMainWindow</w:t>
      </w:r>
      <w:proofErr w:type="spellEnd"/>
      <w:r>
        <w:rPr>
          <w:rFonts w:ascii="Courier New" w:hAnsi="Courier New"/>
          <w:sz w:val="20"/>
        </w:rPr>
        <w:t>) -&gt; None:</w:t>
      </w:r>
      <w:r>
        <w:rPr>
          <w:rFonts w:ascii="Courier New" w:hAnsi="Courier New"/>
          <w:sz w:val="20"/>
        </w:rPr>
        <w:br/>
        <w:t xml:space="preserve">        super().__</w:t>
      </w:r>
      <w:proofErr w:type="spellStart"/>
      <w:r>
        <w:rPr>
          <w:rFonts w:ascii="Courier New" w:hAnsi="Courier New"/>
          <w:sz w:val="20"/>
        </w:rPr>
        <w:t>init</w:t>
      </w:r>
      <w:proofErr w:type="spellEnd"/>
      <w:r>
        <w:rPr>
          <w:rFonts w:ascii="Courier New" w:hAnsi="Courier New"/>
          <w:sz w:val="20"/>
        </w:rPr>
        <w:t>__()</w:t>
      </w:r>
      <w:r>
        <w:rPr>
          <w:rFonts w:ascii="Courier New" w:hAnsi="Courier New"/>
          <w:sz w:val="20"/>
        </w:rPr>
        <w:br/>
        <w:t xml:space="preserve">        </w:t>
      </w:r>
      <w:proofErr w:type="spellStart"/>
      <w:r>
        <w:rPr>
          <w:rFonts w:ascii="Courier New" w:hAnsi="Courier New"/>
          <w:sz w:val="20"/>
        </w:rPr>
        <w:t>self.engine</w:t>
      </w:r>
      <w:proofErr w:type="spellEnd"/>
      <w:r>
        <w:rPr>
          <w:rFonts w:ascii="Courier New" w:hAnsi="Courier New"/>
          <w:sz w:val="20"/>
        </w:rPr>
        <w:t xml:space="preserve"> = engine</w:t>
      </w:r>
      <w:r>
        <w:rPr>
          <w:rFonts w:ascii="Courier New" w:hAnsi="Courier New"/>
          <w:sz w:val="20"/>
        </w:rPr>
        <w:br/>
        <w:t xml:space="preserve">        </w:t>
      </w:r>
      <w:proofErr w:type="spellStart"/>
      <w:r>
        <w:rPr>
          <w:rFonts w:ascii="Courier New" w:hAnsi="Courier New"/>
          <w:sz w:val="20"/>
        </w:rPr>
        <w:t>self.window</w:t>
      </w:r>
      <w:proofErr w:type="spellEnd"/>
      <w:r>
        <w:rPr>
          <w:rFonts w:ascii="Courier New" w:hAnsi="Courier New"/>
          <w:sz w:val="20"/>
        </w:rPr>
        <w:t xml:space="preserve"> = window</w:t>
      </w:r>
      <w:r>
        <w:rPr>
          <w:rFonts w:ascii="Courier New" w:hAnsi="Courier New"/>
          <w:sz w:val="20"/>
        </w:rPr>
        <w:br/>
      </w:r>
      <w:r>
        <w:rPr>
          <w:rFonts w:ascii="Courier New" w:hAnsi="Courier New"/>
          <w:sz w:val="20"/>
        </w:rPr>
        <w:br/>
        <w:t xml:space="preserve">    @Slot(result="</w:t>
      </w:r>
      <w:proofErr w:type="spellStart"/>
      <w:r>
        <w:rPr>
          <w:rFonts w:ascii="Courier New" w:hAnsi="Courier New"/>
          <w:sz w:val="20"/>
        </w:rPr>
        <w:t>QString</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getInitialData</w:t>
      </w:r>
      <w:proofErr w:type="spellEnd"/>
      <w:r>
        <w:rPr>
          <w:rFonts w:ascii="Courier New" w:hAnsi="Courier New"/>
          <w:sz w:val="20"/>
        </w:rPr>
        <w:t xml:space="preserve">(self) -&gt; </w:t>
      </w:r>
      <w:proofErr w:type="spellStart"/>
      <w:r>
        <w:rPr>
          <w:rFonts w:ascii="Courier New" w:hAnsi="Courier New"/>
          <w:sz w:val="20"/>
        </w:rPr>
        <w:t>str</w:t>
      </w:r>
      <w:proofErr w:type="spellEnd"/>
      <w:r>
        <w:rPr>
          <w:rFonts w:ascii="Courier New" w:hAnsi="Courier New"/>
          <w:sz w:val="20"/>
        </w:rPr>
        <w:t>:</w:t>
      </w:r>
      <w:r>
        <w:rPr>
          <w:rFonts w:ascii="Courier New" w:hAnsi="Courier New"/>
          <w:sz w:val="20"/>
        </w:rPr>
        <w:br/>
        <w:t xml:space="preserve">        """ </w:t>
      </w:r>
      <w:proofErr w:type="spellStart"/>
      <w:r>
        <w:rPr>
          <w:rFonts w:ascii="Courier New" w:hAnsi="Courier New"/>
          <w:sz w:val="20"/>
        </w:rPr>
        <w:t>Слот</w:t>
      </w:r>
      <w:proofErr w:type="spellEnd"/>
      <w:r>
        <w:rPr>
          <w:rFonts w:ascii="Courier New" w:hAnsi="Courier New"/>
          <w:sz w:val="20"/>
        </w:rPr>
        <w:t xml:space="preserve"> </w:t>
      </w:r>
      <w:proofErr w:type="spellStart"/>
      <w:r>
        <w:rPr>
          <w:rFonts w:ascii="Courier New" w:hAnsi="Courier New"/>
          <w:sz w:val="20"/>
        </w:rPr>
        <w:t>получения</w:t>
      </w:r>
      <w:proofErr w:type="spellEnd"/>
      <w:r>
        <w:rPr>
          <w:rFonts w:ascii="Courier New" w:hAnsi="Courier New"/>
          <w:sz w:val="20"/>
        </w:rPr>
        <w:t xml:space="preserve"> </w:t>
      </w:r>
      <w:proofErr w:type="spellStart"/>
      <w:r>
        <w:rPr>
          <w:rFonts w:ascii="Courier New" w:hAnsi="Courier New"/>
          <w:sz w:val="20"/>
        </w:rPr>
        <w:t>стартового</w:t>
      </w:r>
      <w:proofErr w:type="spellEnd"/>
      <w:r>
        <w:rPr>
          <w:rFonts w:ascii="Courier New" w:hAnsi="Courier New"/>
          <w:sz w:val="20"/>
        </w:rPr>
        <w:t xml:space="preserve"> </w:t>
      </w:r>
      <w:proofErr w:type="spellStart"/>
      <w:r>
        <w:rPr>
          <w:rFonts w:ascii="Courier New" w:hAnsi="Courier New"/>
          <w:sz w:val="20"/>
        </w:rPr>
        <w:t>пакета</w:t>
      </w:r>
      <w:proofErr w:type="spellEnd"/>
      <w:r>
        <w:rPr>
          <w:rFonts w:ascii="Courier New" w:hAnsi="Courier New"/>
          <w:sz w:val="20"/>
        </w:rPr>
        <w:t xml:space="preserve"> </w:t>
      </w:r>
      <w:proofErr w:type="spellStart"/>
      <w:r>
        <w:rPr>
          <w:rFonts w:ascii="Courier New" w:hAnsi="Courier New"/>
          <w:sz w:val="20"/>
        </w:rPr>
        <w:t>агрегированных</w:t>
      </w:r>
      <w:proofErr w:type="spellEnd"/>
      <w:r>
        <w:rPr>
          <w:rFonts w:ascii="Courier New" w:hAnsi="Courier New"/>
          <w:sz w:val="20"/>
        </w:rPr>
        <w:t xml:space="preserve"> </w:t>
      </w:r>
      <w:proofErr w:type="spellStart"/>
      <w:r>
        <w:rPr>
          <w:rFonts w:ascii="Courier New" w:hAnsi="Courier New"/>
          <w:sz w:val="20"/>
        </w:rPr>
        <w:t>данных</w:t>
      </w:r>
      <w:proofErr w:type="spellEnd"/>
      <w:r>
        <w:rPr>
          <w:rFonts w:ascii="Courier New" w:hAnsi="Courier New"/>
          <w:sz w:val="20"/>
        </w:rPr>
        <w:t xml:space="preserve"> """</w:t>
      </w:r>
      <w:r>
        <w:rPr>
          <w:rFonts w:ascii="Courier New" w:hAnsi="Courier New"/>
          <w:sz w:val="20"/>
        </w:rPr>
        <w:br/>
        <w:t xml:space="preserve">        today = </w:t>
      </w:r>
      <w:proofErr w:type="spellStart"/>
      <w:r>
        <w:rPr>
          <w:rFonts w:ascii="Courier New" w:hAnsi="Courier New"/>
          <w:sz w:val="20"/>
        </w:rPr>
        <w:t>date.today</w:t>
      </w:r>
      <w:proofErr w:type="spellEnd"/>
      <w:r>
        <w:rPr>
          <w:rFonts w:ascii="Courier New" w:hAnsi="Courier New"/>
          <w:sz w:val="20"/>
        </w:rPr>
        <w:t>()</w:t>
      </w:r>
      <w:r>
        <w:rPr>
          <w:rFonts w:ascii="Courier New" w:hAnsi="Courier New"/>
          <w:sz w:val="20"/>
        </w:rPr>
        <w:br/>
        <w:t xml:space="preserve">        totals = </w:t>
      </w:r>
      <w:proofErr w:type="spellStart"/>
      <w:r>
        <w:rPr>
          <w:rFonts w:ascii="Courier New" w:hAnsi="Courier New"/>
          <w:sz w:val="20"/>
        </w:rPr>
        <w:t>self.engine.monthly_totals</w:t>
      </w:r>
      <w:proofErr w:type="spellEnd"/>
      <w:r>
        <w:rPr>
          <w:rFonts w:ascii="Courier New" w:hAnsi="Courier New"/>
          <w:sz w:val="20"/>
        </w:rPr>
        <w:t>(</w:t>
      </w:r>
      <w:proofErr w:type="spellStart"/>
      <w:r>
        <w:rPr>
          <w:rFonts w:ascii="Courier New" w:hAnsi="Courier New"/>
          <w:sz w:val="20"/>
        </w:rPr>
        <w:t>today.year</w:t>
      </w:r>
      <w:proofErr w:type="spellEnd"/>
      <w:r>
        <w:rPr>
          <w:rFonts w:ascii="Courier New" w:hAnsi="Courier New"/>
          <w:sz w:val="20"/>
        </w:rPr>
        <w:t xml:space="preserve">, </w:t>
      </w:r>
      <w:proofErr w:type="spellStart"/>
      <w:r>
        <w:rPr>
          <w:rFonts w:ascii="Courier New" w:hAnsi="Courier New"/>
          <w:sz w:val="20"/>
        </w:rPr>
        <w:t>today.month</w:t>
      </w:r>
      <w:proofErr w:type="spellEnd"/>
      <w:r>
        <w:rPr>
          <w:rFonts w:ascii="Courier New" w:hAnsi="Courier New"/>
          <w:sz w:val="20"/>
        </w:rPr>
        <w:t>)</w:t>
      </w:r>
      <w:r>
        <w:rPr>
          <w:rFonts w:ascii="Courier New" w:hAnsi="Courier New"/>
          <w:sz w:val="20"/>
        </w:rPr>
        <w:br/>
        <w:t xml:space="preserve">        expenses = </w:t>
      </w:r>
      <w:proofErr w:type="spellStart"/>
      <w:r>
        <w:rPr>
          <w:rFonts w:ascii="Courier New" w:hAnsi="Courier New"/>
          <w:sz w:val="20"/>
        </w:rPr>
        <w:t>self.engine.expenses_by_category</w:t>
      </w:r>
      <w:proofErr w:type="spellEnd"/>
      <w:r>
        <w:rPr>
          <w:rFonts w:ascii="Courier New" w:hAnsi="Courier New"/>
          <w:sz w:val="20"/>
        </w:rPr>
        <w:t>(</w:t>
      </w:r>
      <w:proofErr w:type="spellStart"/>
      <w:r>
        <w:rPr>
          <w:rFonts w:ascii="Courier New" w:hAnsi="Courier New"/>
          <w:sz w:val="20"/>
        </w:rPr>
        <w:t>today.year</w:t>
      </w:r>
      <w:proofErr w:type="spellEnd"/>
      <w:r>
        <w:rPr>
          <w:rFonts w:ascii="Courier New" w:hAnsi="Courier New"/>
          <w:sz w:val="20"/>
        </w:rPr>
        <w:t xml:space="preserve">, </w:t>
      </w:r>
      <w:proofErr w:type="spellStart"/>
      <w:r>
        <w:rPr>
          <w:rFonts w:ascii="Courier New" w:hAnsi="Courier New"/>
          <w:sz w:val="20"/>
        </w:rPr>
        <w:t>today.month</w:t>
      </w:r>
      <w:proofErr w:type="spellEnd"/>
      <w:r>
        <w:rPr>
          <w:rFonts w:ascii="Courier New" w:hAnsi="Courier New"/>
          <w:sz w:val="20"/>
        </w:rPr>
        <w:t>)</w:t>
      </w:r>
      <w:r>
        <w:rPr>
          <w:rFonts w:ascii="Courier New" w:hAnsi="Courier New"/>
          <w:sz w:val="20"/>
        </w:rPr>
        <w:br/>
        <w:t xml:space="preserve">        payload = {</w:t>
      </w:r>
      <w:r>
        <w:rPr>
          <w:rFonts w:ascii="Courier New" w:hAnsi="Courier New"/>
          <w:sz w:val="20"/>
        </w:rPr>
        <w:br/>
        <w:t xml:space="preserve">            "categories": </w:t>
      </w:r>
      <w:proofErr w:type="spellStart"/>
      <w:r>
        <w:rPr>
          <w:rFonts w:ascii="Courier New" w:hAnsi="Courier New"/>
          <w:sz w:val="20"/>
        </w:rPr>
        <w:t>self.engine.categories</w:t>
      </w:r>
      <w:proofErr w:type="spellEnd"/>
      <w:r>
        <w:rPr>
          <w:rFonts w:ascii="Courier New" w:hAnsi="Courier New"/>
          <w:sz w:val="20"/>
        </w:rPr>
        <w:t>,</w:t>
      </w:r>
      <w:r>
        <w:rPr>
          <w:rFonts w:ascii="Courier New" w:hAnsi="Courier New"/>
          <w:sz w:val="20"/>
        </w:rPr>
        <w:br/>
        <w:t xml:space="preserve">            "limits": </w:t>
      </w:r>
      <w:proofErr w:type="spellStart"/>
      <w:r>
        <w:rPr>
          <w:rFonts w:ascii="Courier New" w:hAnsi="Courier New"/>
          <w:sz w:val="20"/>
        </w:rPr>
        <w:t>self.engine.monthly_limits</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current_totals</w:t>
      </w:r>
      <w:proofErr w:type="spellEnd"/>
      <w:r>
        <w:rPr>
          <w:rFonts w:ascii="Courier New" w:hAnsi="Courier New"/>
          <w:sz w:val="20"/>
        </w:rPr>
        <w:t>": totals,</w:t>
      </w:r>
      <w:r>
        <w:rPr>
          <w:rFonts w:ascii="Courier New" w:hAnsi="Courier New"/>
          <w:sz w:val="20"/>
        </w:rPr>
        <w:br/>
        <w:t xml:space="preserve">            "</w:t>
      </w:r>
      <w:proofErr w:type="spellStart"/>
      <w:r>
        <w:rPr>
          <w:rFonts w:ascii="Courier New" w:hAnsi="Courier New"/>
          <w:sz w:val="20"/>
        </w:rPr>
        <w:t>current_expenses</w:t>
      </w:r>
      <w:proofErr w:type="spellEnd"/>
      <w:r>
        <w:rPr>
          <w:rFonts w:ascii="Courier New" w:hAnsi="Courier New"/>
          <w:sz w:val="20"/>
        </w:rPr>
        <w:t>": expenses</w:t>
      </w:r>
      <w:r>
        <w:rPr>
          <w:rFonts w:ascii="Courier New" w:hAnsi="Courier New"/>
          <w:sz w:val="20"/>
        </w:rPr>
        <w:br/>
        <w:t xml:space="preserve">        }</w:t>
      </w:r>
      <w:r>
        <w:rPr>
          <w:rFonts w:ascii="Courier New" w:hAnsi="Courier New"/>
          <w:sz w:val="20"/>
        </w:rPr>
        <w:br/>
        <w:t xml:space="preserve">        return </w:t>
      </w:r>
      <w:proofErr w:type="spellStart"/>
      <w:r>
        <w:rPr>
          <w:rFonts w:ascii="Courier New" w:hAnsi="Courier New"/>
          <w:sz w:val="20"/>
        </w:rPr>
        <w:t>json.dumps</w:t>
      </w:r>
      <w:proofErr w:type="spellEnd"/>
      <w:r>
        <w:rPr>
          <w:rFonts w:ascii="Courier New" w:hAnsi="Courier New"/>
          <w:sz w:val="20"/>
        </w:rPr>
        <w:t xml:space="preserve">(payload, </w:t>
      </w:r>
      <w:proofErr w:type="spellStart"/>
      <w:r>
        <w:rPr>
          <w:rFonts w:ascii="Courier New" w:hAnsi="Courier New"/>
          <w:sz w:val="20"/>
        </w:rPr>
        <w:t>ensure_ascii</w:t>
      </w:r>
      <w:proofErr w:type="spellEnd"/>
      <w:r>
        <w:rPr>
          <w:rFonts w:ascii="Courier New" w:hAnsi="Courier New"/>
          <w:sz w:val="20"/>
        </w:rPr>
        <w:t>=False)</w:t>
      </w:r>
      <w:r>
        <w:rPr>
          <w:rFonts w:ascii="Courier New" w:hAnsi="Courier New"/>
          <w:sz w:val="20"/>
        </w:rPr>
        <w:br/>
      </w:r>
      <w:r>
        <w:rPr>
          <w:rFonts w:ascii="Courier New" w:hAnsi="Courier New"/>
          <w:sz w:val="20"/>
        </w:rPr>
        <w:br/>
        <w:t xml:space="preserve">    @Slot(</w:t>
      </w:r>
      <w:proofErr w:type="spellStart"/>
      <w:r>
        <w:rPr>
          <w:rFonts w:ascii="Courier New" w:hAnsi="Courier New"/>
          <w:sz w:val="20"/>
        </w:rPr>
        <w:t>str</w:t>
      </w:r>
      <w:proofErr w:type="spellEnd"/>
      <w:r>
        <w:rPr>
          <w:rFonts w:ascii="Courier New" w:hAnsi="Courier New"/>
          <w:sz w:val="20"/>
        </w:rPr>
        <w:t xml:space="preserve">, float, </w:t>
      </w:r>
      <w:proofErr w:type="spellStart"/>
      <w:r>
        <w:rPr>
          <w:rFonts w:ascii="Courier New" w:hAnsi="Courier New"/>
          <w:sz w:val="20"/>
        </w:rPr>
        <w:t>str</w:t>
      </w:r>
      <w:proofErr w:type="spellEnd"/>
      <w:r>
        <w:rPr>
          <w:rFonts w:ascii="Courier New" w:hAnsi="Courier New"/>
          <w:sz w:val="20"/>
        </w:rPr>
        <w:t>, result="</w:t>
      </w:r>
      <w:proofErr w:type="spellStart"/>
      <w:r>
        <w:rPr>
          <w:rFonts w:ascii="Courier New" w:hAnsi="Courier New"/>
          <w:sz w:val="20"/>
        </w:rPr>
        <w:t>QString</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addTransaction</w:t>
      </w:r>
      <w:proofErr w:type="spellEnd"/>
      <w:r>
        <w:rPr>
          <w:rFonts w:ascii="Courier New" w:hAnsi="Courier New"/>
          <w:sz w:val="20"/>
        </w:rPr>
        <w:t xml:space="preserve">(self, </w:t>
      </w:r>
      <w:proofErr w:type="spellStart"/>
      <w:r>
        <w:rPr>
          <w:rFonts w:ascii="Courier New" w:hAnsi="Courier New"/>
          <w:sz w:val="20"/>
        </w:rPr>
        <w:t>tx_type</w:t>
      </w:r>
      <w:proofErr w:type="spellEnd"/>
      <w:r>
        <w:rPr>
          <w:rFonts w:ascii="Courier New" w:hAnsi="Courier New"/>
          <w:sz w:val="20"/>
        </w:rPr>
        <w:t xml:space="preserve">: </w:t>
      </w:r>
      <w:proofErr w:type="spellStart"/>
      <w:r>
        <w:rPr>
          <w:rFonts w:ascii="Courier New" w:hAnsi="Courier New"/>
          <w:sz w:val="20"/>
        </w:rPr>
        <w:t>str</w:t>
      </w:r>
      <w:proofErr w:type="spellEnd"/>
      <w:r>
        <w:rPr>
          <w:rFonts w:ascii="Courier New" w:hAnsi="Courier New"/>
          <w:sz w:val="20"/>
        </w:rPr>
        <w:t xml:space="preserve">, amount: float, category: </w:t>
      </w:r>
      <w:proofErr w:type="spellStart"/>
      <w:r>
        <w:rPr>
          <w:rFonts w:ascii="Courier New" w:hAnsi="Courier New"/>
          <w:sz w:val="20"/>
        </w:rPr>
        <w:t>str</w:t>
      </w:r>
      <w:proofErr w:type="spellEnd"/>
      <w:r>
        <w:rPr>
          <w:rFonts w:ascii="Courier New" w:hAnsi="Courier New"/>
          <w:sz w:val="20"/>
        </w:rPr>
        <w:t xml:space="preserve">) -&gt; </w:t>
      </w:r>
      <w:proofErr w:type="spellStart"/>
      <w:r>
        <w:rPr>
          <w:rFonts w:ascii="Courier New" w:hAnsi="Courier New"/>
          <w:sz w:val="20"/>
        </w:rPr>
        <w:t>str</w:t>
      </w:r>
      <w:proofErr w:type="spellEnd"/>
      <w:r>
        <w:rPr>
          <w:rFonts w:ascii="Courier New" w:hAnsi="Courier New"/>
          <w:sz w:val="20"/>
        </w:rPr>
        <w:t>:</w:t>
      </w:r>
      <w:r>
        <w:rPr>
          <w:rFonts w:ascii="Courier New" w:hAnsi="Courier New"/>
          <w:sz w:val="20"/>
        </w:rPr>
        <w:br/>
        <w:t xml:space="preserve">        """ </w:t>
      </w:r>
      <w:proofErr w:type="spellStart"/>
      <w:r>
        <w:rPr>
          <w:rFonts w:ascii="Courier New" w:hAnsi="Courier New"/>
          <w:sz w:val="20"/>
        </w:rPr>
        <w:t>Слот</w:t>
      </w:r>
      <w:proofErr w:type="spellEnd"/>
      <w:r>
        <w:rPr>
          <w:rFonts w:ascii="Courier New" w:hAnsi="Courier New"/>
          <w:sz w:val="20"/>
        </w:rPr>
        <w:t xml:space="preserve"> </w:t>
      </w:r>
      <w:proofErr w:type="spellStart"/>
      <w:r>
        <w:rPr>
          <w:rFonts w:ascii="Courier New" w:hAnsi="Courier New"/>
          <w:sz w:val="20"/>
        </w:rPr>
        <w:t>интерактивного</w:t>
      </w:r>
      <w:proofErr w:type="spellEnd"/>
      <w:r>
        <w:rPr>
          <w:rFonts w:ascii="Courier New" w:hAnsi="Courier New"/>
          <w:sz w:val="20"/>
        </w:rPr>
        <w:t xml:space="preserve"> </w:t>
      </w:r>
      <w:proofErr w:type="spellStart"/>
      <w:r>
        <w:rPr>
          <w:rFonts w:ascii="Courier New" w:hAnsi="Courier New"/>
          <w:sz w:val="20"/>
        </w:rPr>
        <w:t>добавления</w:t>
      </w:r>
      <w:proofErr w:type="spellEnd"/>
      <w:r>
        <w:rPr>
          <w:rFonts w:ascii="Courier New" w:hAnsi="Courier New"/>
          <w:sz w:val="20"/>
        </w:rPr>
        <w:t xml:space="preserve"> </w:t>
      </w:r>
      <w:proofErr w:type="spellStart"/>
      <w:r>
        <w:rPr>
          <w:rFonts w:ascii="Courier New" w:hAnsi="Courier New"/>
          <w:sz w:val="20"/>
        </w:rPr>
        <w:t>операции</w:t>
      </w:r>
      <w:proofErr w:type="spellEnd"/>
      <w:r>
        <w:rPr>
          <w:rFonts w:ascii="Courier New" w:hAnsi="Courier New"/>
          <w:sz w:val="20"/>
        </w:rPr>
        <w:t xml:space="preserve"> с </w:t>
      </w:r>
      <w:proofErr w:type="spellStart"/>
      <w:r>
        <w:rPr>
          <w:rFonts w:ascii="Courier New" w:hAnsi="Courier New"/>
          <w:sz w:val="20"/>
        </w:rPr>
        <w:t>перехватом</w:t>
      </w:r>
      <w:proofErr w:type="spellEnd"/>
      <w:r>
        <w:rPr>
          <w:rFonts w:ascii="Courier New" w:hAnsi="Courier New"/>
          <w:sz w:val="20"/>
        </w:rPr>
        <w:t xml:space="preserve"> </w:t>
      </w:r>
      <w:proofErr w:type="spellStart"/>
      <w:r>
        <w:rPr>
          <w:rFonts w:ascii="Courier New" w:hAnsi="Courier New"/>
          <w:sz w:val="20"/>
        </w:rPr>
        <w:t>ошибок</w:t>
      </w:r>
      <w:proofErr w:type="spellEnd"/>
      <w:r>
        <w:rPr>
          <w:rFonts w:ascii="Courier New" w:hAnsi="Courier New"/>
          <w:sz w:val="20"/>
        </w:rPr>
        <w:t xml:space="preserve"> """</w:t>
      </w:r>
      <w:r>
        <w:rPr>
          <w:rFonts w:ascii="Courier New" w:hAnsi="Courier New"/>
          <w:sz w:val="20"/>
        </w:rPr>
        <w:br/>
        <w:t xml:space="preserve">        try:</w:t>
      </w:r>
      <w:r>
        <w:rPr>
          <w:rFonts w:ascii="Courier New" w:hAnsi="Courier New"/>
          <w:sz w:val="20"/>
        </w:rPr>
        <w:br/>
        <w:t xml:space="preserve">            created = </w:t>
      </w:r>
      <w:proofErr w:type="spellStart"/>
      <w:r>
        <w:rPr>
          <w:rFonts w:ascii="Courier New" w:hAnsi="Courier New"/>
          <w:sz w:val="20"/>
        </w:rPr>
        <w:t>self.engine.add_transaction</w:t>
      </w:r>
      <w:proofErr w:type="spellEnd"/>
      <w:r>
        <w:rPr>
          <w:rFonts w:ascii="Courier New" w:hAnsi="Courier New"/>
          <w:sz w:val="20"/>
        </w:rPr>
        <w:t>(</w:t>
      </w:r>
      <w:proofErr w:type="spellStart"/>
      <w:r>
        <w:rPr>
          <w:rFonts w:ascii="Courier New" w:hAnsi="Courier New"/>
          <w:sz w:val="20"/>
        </w:rPr>
        <w:t>tx_type</w:t>
      </w:r>
      <w:proofErr w:type="spellEnd"/>
      <w:r>
        <w:rPr>
          <w:rFonts w:ascii="Courier New" w:hAnsi="Courier New"/>
          <w:sz w:val="20"/>
        </w:rPr>
        <w:t>, amount, category)</w:t>
      </w:r>
      <w:r>
        <w:rPr>
          <w:rFonts w:ascii="Courier New" w:hAnsi="Courier New"/>
          <w:sz w:val="20"/>
        </w:rPr>
        <w:br/>
        <w:t xml:space="preserve">            return </w:t>
      </w:r>
      <w:proofErr w:type="spellStart"/>
      <w:r>
        <w:rPr>
          <w:rFonts w:ascii="Courier New" w:hAnsi="Courier New"/>
          <w:sz w:val="20"/>
        </w:rPr>
        <w:t>json.dumps</w:t>
      </w:r>
      <w:proofErr w:type="spellEnd"/>
      <w:r>
        <w:rPr>
          <w:rFonts w:ascii="Courier New" w:hAnsi="Courier New"/>
          <w:sz w:val="20"/>
        </w:rPr>
        <w:t xml:space="preserve">({"ok": True, "transaction": created}, </w:t>
      </w:r>
      <w:proofErr w:type="spellStart"/>
      <w:r>
        <w:rPr>
          <w:rFonts w:ascii="Courier New" w:hAnsi="Courier New"/>
          <w:sz w:val="20"/>
        </w:rPr>
        <w:t>ensure_ascii</w:t>
      </w:r>
      <w:proofErr w:type="spellEnd"/>
      <w:r>
        <w:rPr>
          <w:rFonts w:ascii="Courier New" w:hAnsi="Courier New"/>
          <w:sz w:val="20"/>
        </w:rPr>
        <w:t>=False)</w:t>
      </w:r>
      <w:r>
        <w:rPr>
          <w:rFonts w:ascii="Courier New" w:hAnsi="Courier New"/>
          <w:sz w:val="20"/>
        </w:rPr>
        <w:br/>
        <w:t xml:space="preserve">        except Exception as </w:t>
      </w:r>
      <w:proofErr w:type="spellStart"/>
      <w:r>
        <w:rPr>
          <w:rFonts w:ascii="Courier New" w:hAnsi="Courier New"/>
          <w:sz w:val="20"/>
        </w:rPr>
        <w:t>exc</w:t>
      </w:r>
      <w:proofErr w:type="spellEnd"/>
      <w:r>
        <w:rPr>
          <w:rFonts w:ascii="Courier New" w:hAnsi="Courier New"/>
          <w:sz w:val="20"/>
        </w:rPr>
        <w:t>:</w:t>
      </w:r>
      <w:r>
        <w:rPr>
          <w:rFonts w:ascii="Courier New" w:hAnsi="Courier New"/>
          <w:sz w:val="20"/>
        </w:rPr>
        <w:br/>
        <w:t xml:space="preserve">            return </w:t>
      </w:r>
      <w:proofErr w:type="spellStart"/>
      <w:r>
        <w:rPr>
          <w:rFonts w:ascii="Courier New" w:hAnsi="Courier New"/>
          <w:sz w:val="20"/>
        </w:rPr>
        <w:t>json.dumps</w:t>
      </w:r>
      <w:proofErr w:type="spellEnd"/>
      <w:r>
        <w:rPr>
          <w:rFonts w:ascii="Courier New" w:hAnsi="Courier New"/>
          <w:sz w:val="20"/>
        </w:rPr>
        <w:t xml:space="preserve">({"ok": False, "message": </w:t>
      </w:r>
      <w:proofErr w:type="spellStart"/>
      <w:r>
        <w:rPr>
          <w:rFonts w:ascii="Courier New" w:hAnsi="Courier New"/>
          <w:sz w:val="20"/>
        </w:rPr>
        <w:t>str</w:t>
      </w:r>
      <w:proofErr w:type="spellEnd"/>
      <w:r>
        <w:rPr>
          <w:rFonts w:ascii="Courier New" w:hAnsi="Courier New"/>
          <w:sz w:val="20"/>
        </w:rPr>
        <w:t>(</w:t>
      </w:r>
      <w:proofErr w:type="spellStart"/>
      <w:r>
        <w:rPr>
          <w:rFonts w:ascii="Courier New" w:hAnsi="Courier New"/>
          <w:sz w:val="20"/>
        </w:rPr>
        <w:t>exc</w:t>
      </w:r>
      <w:proofErr w:type="spellEnd"/>
      <w:r>
        <w:rPr>
          <w:rFonts w:ascii="Courier New" w:hAnsi="Courier New"/>
          <w:sz w:val="20"/>
        </w:rPr>
        <w:t xml:space="preserve">)}, </w:t>
      </w:r>
      <w:proofErr w:type="spellStart"/>
      <w:r>
        <w:rPr>
          <w:rFonts w:ascii="Courier New" w:hAnsi="Courier New"/>
          <w:sz w:val="20"/>
        </w:rPr>
        <w:t>ensure_ascii</w:t>
      </w:r>
      <w:proofErr w:type="spellEnd"/>
      <w:r>
        <w:rPr>
          <w:rFonts w:ascii="Courier New" w:hAnsi="Courier New"/>
          <w:sz w:val="20"/>
        </w:rPr>
        <w:t>=False)</w:t>
      </w:r>
      <w:r>
        <w:rPr>
          <w:rFonts w:ascii="Courier New" w:hAnsi="Courier New"/>
          <w:sz w:val="20"/>
        </w:rPr>
        <w:br/>
      </w:r>
      <w:r>
        <w:rPr>
          <w:rFonts w:ascii="Courier New" w:hAnsi="Courier New"/>
          <w:sz w:val="20"/>
        </w:rPr>
        <w:br/>
        <w:t xml:space="preserve">    @Slot(result="</w:t>
      </w:r>
      <w:proofErr w:type="spellStart"/>
      <w:r>
        <w:rPr>
          <w:rFonts w:ascii="Courier New" w:hAnsi="Courier New"/>
          <w:sz w:val="20"/>
        </w:rPr>
        <w:t>QString</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resetAllData</w:t>
      </w:r>
      <w:proofErr w:type="spellEnd"/>
      <w:r>
        <w:rPr>
          <w:rFonts w:ascii="Courier New" w:hAnsi="Courier New"/>
          <w:sz w:val="20"/>
        </w:rPr>
        <w:t xml:space="preserve">(self) -&gt; </w:t>
      </w:r>
      <w:proofErr w:type="spellStart"/>
      <w:r>
        <w:rPr>
          <w:rFonts w:ascii="Courier New" w:hAnsi="Courier New"/>
          <w:sz w:val="20"/>
        </w:rPr>
        <w:t>str</w:t>
      </w:r>
      <w:proofErr w:type="spellEnd"/>
      <w:r>
        <w:rPr>
          <w:rFonts w:ascii="Courier New" w:hAnsi="Courier New"/>
          <w:sz w:val="20"/>
        </w:rPr>
        <w:t>:</w:t>
      </w:r>
      <w:r>
        <w:rPr>
          <w:rFonts w:ascii="Courier New" w:hAnsi="Courier New"/>
          <w:sz w:val="20"/>
        </w:rPr>
        <w:br/>
        <w:t xml:space="preserve">        """ </w:t>
      </w:r>
      <w:proofErr w:type="spellStart"/>
      <w:r>
        <w:rPr>
          <w:rFonts w:ascii="Courier New" w:hAnsi="Courier New"/>
          <w:sz w:val="20"/>
        </w:rPr>
        <w:t>Слот</w:t>
      </w:r>
      <w:proofErr w:type="spellEnd"/>
      <w:r>
        <w:rPr>
          <w:rFonts w:ascii="Courier New" w:hAnsi="Courier New"/>
          <w:sz w:val="20"/>
        </w:rPr>
        <w:t xml:space="preserve"> </w:t>
      </w:r>
      <w:proofErr w:type="spellStart"/>
      <w:r>
        <w:rPr>
          <w:rFonts w:ascii="Courier New" w:hAnsi="Courier New"/>
          <w:sz w:val="20"/>
        </w:rPr>
        <w:t>полной</w:t>
      </w:r>
      <w:proofErr w:type="spellEnd"/>
      <w:r>
        <w:rPr>
          <w:rFonts w:ascii="Courier New" w:hAnsi="Courier New"/>
          <w:sz w:val="20"/>
        </w:rPr>
        <w:t xml:space="preserve"> </w:t>
      </w:r>
      <w:proofErr w:type="spellStart"/>
      <w:r>
        <w:rPr>
          <w:rFonts w:ascii="Courier New" w:hAnsi="Courier New"/>
          <w:sz w:val="20"/>
        </w:rPr>
        <w:t>очистки</w:t>
      </w:r>
      <w:proofErr w:type="spellEnd"/>
      <w:r>
        <w:rPr>
          <w:rFonts w:ascii="Courier New" w:hAnsi="Courier New"/>
          <w:sz w:val="20"/>
        </w:rPr>
        <w:t xml:space="preserve"> </w:t>
      </w:r>
      <w:proofErr w:type="spellStart"/>
      <w:r>
        <w:rPr>
          <w:rFonts w:ascii="Courier New" w:hAnsi="Courier New"/>
          <w:sz w:val="20"/>
        </w:rPr>
        <w:t>базы</w:t>
      </w:r>
      <w:proofErr w:type="spellEnd"/>
      <w:r>
        <w:rPr>
          <w:rFonts w:ascii="Courier New" w:hAnsi="Courier New"/>
          <w:sz w:val="20"/>
        </w:rPr>
        <w:t xml:space="preserve"> </w:t>
      </w:r>
      <w:proofErr w:type="spellStart"/>
      <w:r>
        <w:rPr>
          <w:rFonts w:ascii="Courier New" w:hAnsi="Courier New"/>
          <w:sz w:val="20"/>
        </w:rPr>
        <w:t>данных</w:t>
      </w:r>
      <w:proofErr w:type="spellEnd"/>
      <w:r>
        <w:rPr>
          <w:rFonts w:ascii="Courier New" w:hAnsi="Courier New"/>
          <w:sz w:val="20"/>
        </w:rPr>
        <w:t xml:space="preserve"> в </w:t>
      </w:r>
      <w:proofErr w:type="spellStart"/>
      <w:r>
        <w:rPr>
          <w:rFonts w:ascii="Courier New" w:hAnsi="Courier New"/>
          <w:sz w:val="20"/>
        </w:rPr>
        <w:t>оперативной</w:t>
      </w:r>
      <w:proofErr w:type="spellEnd"/>
      <w:r>
        <w:rPr>
          <w:rFonts w:ascii="Courier New" w:hAnsi="Courier New"/>
          <w:sz w:val="20"/>
        </w:rPr>
        <w:t xml:space="preserve"> </w:t>
      </w:r>
      <w:proofErr w:type="spellStart"/>
      <w:r>
        <w:rPr>
          <w:rFonts w:ascii="Courier New" w:hAnsi="Courier New"/>
          <w:sz w:val="20"/>
        </w:rPr>
        <w:t>памяти</w:t>
      </w:r>
      <w:proofErr w:type="spellEnd"/>
      <w:r>
        <w:rPr>
          <w:rFonts w:ascii="Courier New" w:hAnsi="Courier New"/>
          <w:sz w:val="20"/>
        </w:rPr>
        <w:t xml:space="preserve"> """</w:t>
      </w:r>
      <w:r>
        <w:rPr>
          <w:rFonts w:ascii="Courier New" w:hAnsi="Courier New"/>
          <w:sz w:val="20"/>
        </w:rPr>
        <w:br/>
        <w:t xml:space="preserve">        </w:t>
      </w:r>
      <w:proofErr w:type="spellStart"/>
      <w:r>
        <w:rPr>
          <w:rFonts w:ascii="Courier New" w:hAnsi="Courier New"/>
          <w:sz w:val="20"/>
        </w:rPr>
        <w:t>self.engine.transactions.clear</w:t>
      </w:r>
      <w:proofErr w:type="spellEnd"/>
      <w:r>
        <w:rPr>
          <w:rFonts w:ascii="Courier New" w:hAnsi="Courier New"/>
          <w:sz w:val="20"/>
        </w:rPr>
        <w:t>()</w:t>
      </w:r>
      <w:r>
        <w:rPr>
          <w:rFonts w:ascii="Courier New" w:hAnsi="Courier New"/>
          <w:sz w:val="20"/>
        </w:rPr>
        <w:br/>
        <w:t xml:space="preserve">        return </w:t>
      </w:r>
      <w:proofErr w:type="spellStart"/>
      <w:r>
        <w:rPr>
          <w:rFonts w:ascii="Courier New" w:hAnsi="Courier New"/>
          <w:sz w:val="20"/>
        </w:rPr>
        <w:t>json.dumps</w:t>
      </w:r>
      <w:proofErr w:type="spellEnd"/>
      <w:r>
        <w:rPr>
          <w:rFonts w:ascii="Courier New" w:hAnsi="Courier New"/>
          <w:sz w:val="20"/>
        </w:rPr>
        <w:t xml:space="preserve">({"ok": True}, </w:t>
      </w:r>
      <w:proofErr w:type="spellStart"/>
      <w:r>
        <w:rPr>
          <w:rFonts w:ascii="Courier New" w:hAnsi="Courier New"/>
          <w:sz w:val="20"/>
        </w:rPr>
        <w:t>ensure_ascii</w:t>
      </w:r>
      <w:proofErr w:type="spellEnd"/>
      <w:r>
        <w:rPr>
          <w:rFonts w:ascii="Courier New" w:hAnsi="Courier New"/>
          <w:sz w:val="20"/>
        </w:rPr>
        <w:t>=False)</w:t>
      </w:r>
      <w:r>
        <w:rPr>
          <w:rFonts w:ascii="Courier New" w:hAnsi="Courier New"/>
          <w:sz w:val="20"/>
        </w:rPr>
        <w:br/>
      </w:r>
      <w:r>
        <w:rPr>
          <w:rFonts w:ascii="Courier New" w:hAnsi="Courier New"/>
          <w:sz w:val="20"/>
        </w:rPr>
        <w:br/>
        <w:t xml:space="preserve">    @Slot(</w:t>
      </w:r>
      <w:proofErr w:type="spellStart"/>
      <w:r>
        <w:rPr>
          <w:rFonts w:ascii="Courier New" w:hAnsi="Courier New"/>
          <w:sz w:val="20"/>
        </w:rPr>
        <w:t>str</w:t>
      </w:r>
      <w:proofErr w:type="spellEnd"/>
      <w:r>
        <w:rPr>
          <w:rFonts w:ascii="Courier New" w:hAnsi="Courier New"/>
          <w:sz w:val="20"/>
        </w:rPr>
        <w:t xml:space="preserve">, float, </w:t>
      </w:r>
      <w:proofErr w:type="spellStart"/>
      <w:r>
        <w:rPr>
          <w:rFonts w:ascii="Courier New" w:hAnsi="Courier New"/>
          <w:sz w:val="20"/>
        </w:rPr>
        <w:t>int</w:t>
      </w:r>
      <w:proofErr w:type="spellEnd"/>
      <w:r>
        <w:rPr>
          <w:rFonts w:ascii="Courier New" w:hAnsi="Courier New"/>
          <w:sz w:val="20"/>
        </w:rPr>
        <w:t>, result="</w:t>
      </w:r>
      <w:proofErr w:type="spellStart"/>
      <w:r>
        <w:rPr>
          <w:rFonts w:ascii="Courier New" w:hAnsi="Courier New"/>
          <w:sz w:val="20"/>
        </w:rPr>
        <w:t>QString</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getWhatIfSimulation</w:t>
      </w:r>
      <w:proofErr w:type="spellEnd"/>
      <w:r>
        <w:rPr>
          <w:rFonts w:ascii="Courier New" w:hAnsi="Courier New"/>
          <w:sz w:val="20"/>
        </w:rPr>
        <w:t xml:space="preserve">(self, category: </w:t>
      </w:r>
      <w:proofErr w:type="spellStart"/>
      <w:r>
        <w:rPr>
          <w:rFonts w:ascii="Courier New" w:hAnsi="Courier New"/>
          <w:sz w:val="20"/>
        </w:rPr>
        <w:t>str</w:t>
      </w:r>
      <w:proofErr w:type="spellEnd"/>
      <w:r>
        <w:rPr>
          <w:rFonts w:ascii="Courier New" w:hAnsi="Courier New"/>
          <w:sz w:val="20"/>
        </w:rPr>
        <w:t xml:space="preserve">, percent: float, months: </w:t>
      </w:r>
      <w:proofErr w:type="spellStart"/>
      <w:r>
        <w:rPr>
          <w:rFonts w:ascii="Courier New" w:hAnsi="Courier New"/>
          <w:sz w:val="20"/>
        </w:rPr>
        <w:t>int</w:t>
      </w:r>
      <w:proofErr w:type="spellEnd"/>
      <w:r>
        <w:rPr>
          <w:rFonts w:ascii="Courier New" w:hAnsi="Courier New"/>
          <w:sz w:val="20"/>
        </w:rPr>
        <w:t xml:space="preserve">) -&gt; </w:t>
      </w:r>
      <w:proofErr w:type="spellStart"/>
      <w:r>
        <w:rPr>
          <w:rFonts w:ascii="Courier New" w:hAnsi="Courier New"/>
          <w:sz w:val="20"/>
        </w:rPr>
        <w:t>str</w:t>
      </w:r>
      <w:proofErr w:type="spellEnd"/>
      <w:r>
        <w:rPr>
          <w:rFonts w:ascii="Courier New" w:hAnsi="Courier New"/>
          <w:sz w:val="20"/>
        </w:rPr>
        <w:t>:</w:t>
      </w:r>
      <w:r>
        <w:rPr>
          <w:rFonts w:ascii="Courier New" w:hAnsi="Courier New"/>
          <w:sz w:val="20"/>
        </w:rPr>
        <w:br/>
        <w:t xml:space="preserve">        """ </w:t>
      </w:r>
      <w:proofErr w:type="spellStart"/>
      <w:r>
        <w:rPr>
          <w:rFonts w:ascii="Courier New" w:hAnsi="Courier New"/>
          <w:sz w:val="20"/>
        </w:rPr>
        <w:t>Слот</w:t>
      </w:r>
      <w:proofErr w:type="spellEnd"/>
      <w:r>
        <w:rPr>
          <w:rFonts w:ascii="Courier New" w:hAnsi="Courier New"/>
          <w:sz w:val="20"/>
        </w:rPr>
        <w:t xml:space="preserve"> </w:t>
      </w:r>
      <w:proofErr w:type="spellStart"/>
      <w:r>
        <w:rPr>
          <w:rFonts w:ascii="Courier New" w:hAnsi="Courier New"/>
          <w:sz w:val="20"/>
        </w:rPr>
        <w:t>вызова</w:t>
      </w:r>
      <w:proofErr w:type="spellEnd"/>
      <w:r>
        <w:rPr>
          <w:rFonts w:ascii="Courier New" w:hAnsi="Courier New"/>
          <w:sz w:val="20"/>
        </w:rPr>
        <w:t xml:space="preserve"> </w:t>
      </w:r>
      <w:proofErr w:type="spellStart"/>
      <w:r>
        <w:rPr>
          <w:rFonts w:ascii="Courier New" w:hAnsi="Courier New"/>
          <w:sz w:val="20"/>
        </w:rPr>
        <w:t>симулятора</w:t>
      </w:r>
      <w:proofErr w:type="spellEnd"/>
      <w:r>
        <w:rPr>
          <w:rFonts w:ascii="Courier New" w:hAnsi="Courier New"/>
          <w:sz w:val="20"/>
        </w:rPr>
        <w:t xml:space="preserve"> What-If </w:t>
      </w:r>
      <w:proofErr w:type="spellStart"/>
      <w:r>
        <w:rPr>
          <w:rFonts w:ascii="Courier New" w:hAnsi="Courier New"/>
          <w:sz w:val="20"/>
        </w:rPr>
        <w:t>прогнозирования</w:t>
      </w:r>
      <w:proofErr w:type="spellEnd"/>
      <w:r>
        <w:rPr>
          <w:rFonts w:ascii="Courier New" w:hAnsi="Courier New"/>
          <w:sz w:val="20"/>
        </w:rPr>
        <w:t xml:space="preserve"> """</w:t>
      </w:r>
      <w:r>
        <w:rPr>
          <w:rFonts w:ascii="Courier New" w:hAnsi="Courier New"/>
          <w:sz w:val="20"/>
        </w:rPr>
        <w:br/>
        <w:t xml:space="preserve">        try:</w:t>
      </w:r>
      <w:r>
        <w:rPr>
          <w:rFonts w:ascii="Courier New" w:hAnsi="Courier New"/>
          <w:sz w:val="20"/>
        </w:rPr>
        <w:br/>
        <w:t xml:space="preserve">            </w:t>
      </w:r>
      <w:proofErr w:type="spellStart"/>
      <w:r>
        <w:rPr>
          <w:rFonts w:ascii="Courier New" w:hAnsi="Courier New"/>
          <w:sz w:val="20"/>
        </w:rPr>
        <w:t>saved_money</w:t>
      </w:r>
      <w:proofErr w:type="spellEnd"/>
      <w:r>
        <w:rPr>
          <w:rFonts w:ascii="Courier New" w:hAnsi="Courier New"/>
          <w:sz w:val="20"/>
        </w:rPr>
        <w:t xml:space="preserve"> = </w:t>
      </w:r>
      <w:proofErr w:type="spellStart"/>
      <w:r>
        <w:rPr>
          <w:rFonts w:ascii="Courier New" w:hAnsi="Courier New"/>
          <w:sz w:val="20"/>
        </w:rPr>
        <w:t>self.engine.what_if_projection</w:t>
      </w:r>
      <w:proofErr w:type="spellEnd"/>
      <w:r>
        <w:rPr>
          <w:rFonts w:ascii="Courier New" w:hAnsi="Courier New"/>
          <w:sz w:val="20"/>
        </w:rPr>
        <w:t>(category, percent, months)</w:t>
      </w:r>
      <w:r>
        <w:rPr>
          <w:rFonts w:ascii="Courier New" w:hAnsi="Courier New"/>
          <w:sz w:val="20"/>
        </w:rPr>
        <w:br/>
        <w:t xml:space="preserve">            return </w:t>
      </w:r>
      <w:proofErr w:type="spellStart"/>
      <w:r>
        <w:rPr>
          <w:rFonts w:ascii="Courier New" w:hAnsi="Courier New"/>
          <w:sz w:val="20"/>
        </w:rPr>
        <w:t>json.dumps</w:t>
      </w:r>
      <w:proofErr w:type="spellEnd"/>
      <w:r>
        <w:rPr>
          <w:rFonts w:ascii="Courier New" w:hAnsi="Courier New"/>
          <w:sz w:val="20"/>
        </w:rPr>
        <w:t xml:space="preserve">({"ok": True, "savings": </w:t>
      </w:r>
      <w:proofErr w:type="spellStart"/>
      <w:r>
        <w:rPr>
          <w:rFonts w:ascii="Courier New" w:hAnsi="Courier New"/>
          <w:sz w:val="20"/>
        </w:rPr>
        <w:t>saved_money</w:t>
      </w:r>
      <w:proofErr w:type="spellEnd"/>
      <w:r>
        <w:rPr>
          <w:rFonts w:ascii="Courier New" w:hAnsi="Courier New"/>
          <w:sz w:val="20"/>
        </w:rPr>
        <w:t xml:space="preserve">}, </w:t>
      </w:r>
      <w:proofErr w:type="spellStart"/>
      <w:r>
        <w:rPr>
          <w:rFonts w:ascii="Courier New" w:hAnsi="Courier New"/>
          <w:sz w:val="20"/>
        </w:rPr>
        <w:lastRenderedPageBreak/>
        <w:t>ensure_ascii</w:t>
      </w:r>
      <w:proofErr w:type="spellEnd"/>
      <w:r>
        <w:rPr>
          <w:rFonts w:ascii="Courier New" w:hAnsi="Courier New"/>
          <w:sz w:val="20"/>
        </w:rPr>
        <w:t>=False)</w:t>
      </w:r>
      <w:r>
        <w:rPr>
          <w:rFonts w:ascii="Courier New" w:hAnsi="Courier New"/>
          <w:sz w:val="20"/>
        </w:rPr>
        <w:br/>
        <w:t xml:space="preserve">        except Exception as e:</w:t>
      </w:r>
      <w:r>
        <w:rPr>
          <w:rFonts w:ascii="Courier New" w:hAnsi="Courier New"/>
          <w:sz w:val="20"/>
        </w:rPr>
        <w:br/>
        <w:t xml:space="preserve">            return </w:t>
      </w:r>
      <w:proofErr w:type="spellStart"/>
      <w:r>
        <w:rPr>
          <w:rFonts w:ascii="Courier New" w:hAnsi="Courier New"/>
          <w:sz w:val="20"/>
        </w:rPr>
        <w:t>json.dumps</w:t>
      </w:r>
      <w:proofErr w:type="spellEnd"/>
      <w:r>
        <w:rPr>
          <w:rFonts w:ascii="Courier New" w:hAnsi="Courier New"/>
          <w:sz w:val="20"/>
        </w:rPr>
        <w:t xml:space="preserve">({"ok": False, "message": </w:t>
      </w:r>
      <w:proofErr w:type="spellStart"/>
      <w:r>
        <w:rPr>
          <w:rFonts w:ascii="Courier New" w:hAnsi="Courier New"/>
          <w:sz w:val="20"/>
        </w:rPr>
        <w:t>str</w:t>
      </w:r>
      <w:proofErr w:type="spellEnd"/>
      <w:r>
        <w:rPr>
          <w:rFonts w:ascii="Courier New" w:hAnsi="Courier New"/>
          <w:sz w:val="20"/>
        </w:rPr>
        <w:t xml:space="preserve">(e)}, </w:t>
      </w:r>
      <w:proofErr w:type="spellStart"/>
      <w:r>
        <w:rPr>
          <w:rFonts w:ascii="Courier New" w:hAnsi="Courier New"/>
          <w:sz w:val="20"/>
        </w:rPr>
        <w:t>ensure_ascii</w:t>
      </w:r>
      <w:proofErr w:type="spellEnd"/>
      <w:r>
        <w:rPr>
          <w:rFonts w:ascii="Courier New" w:hAnsi="Courier New"/>
          <w:sz w:val="20"/>
        </w:rPr>
        <w:t>=False)</w:t>
      </w:r>
      <w:r>
        <w:rPr>
          <w:rFonts w:ascii="Courier New" w:hAnsi="Courier New"/>
          <w:sz w:val="20"/>
        </w:rPr>
        <w:br/>
      </w:r>
      <w:r>
        <w:rPr>
          <w:rFonts w:ascii="Courier New" w:hAnsi="Courier New"/>
          <w:sz w:val="20"/>
        </w:rPr>
        <w:br/>
        <w:t xml:space="preserve">    @Slot(result="</w:t>
      </w:r>
      <w:proofErr w:type="spellStart"/>
      <w:r>
        <w:rPr>
          <w:rFonts w:ascii="Courier New" w:hAnsi="Courier New"/>
          <w:sz w:val="20"/>
        </w:rPr>
        <w:t>QString</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def</w:t>
      </w:r>
      <w:proofErr w:type="spellEnd"/>
      <w:r>
        <w:rPr>
          <w:rFonts w:ascii="Courier New" w:hAnsi="Courier New"/>
          <w:sz w:val="20"/>
        </w:rPr>
        <w:t xml:space="preserve"> </w:t>
      </w:r>
      <w:proofErr w:type="spellStart"/>
      <w:r>
        <w:rPr>
          <w:rFonts w:ascii="Courier New" w:hAnsi="Courier New"/>
          <w:sz w:val="20"/>
        </w:rPr>
        <w:t>exportPdf</w:t>
      </w:r>
      <w:proofErr w:type="spellEnd"/>
      <w:r>
        <w:rPr>
          <w:rFonts w:ascii="Courier New" w:hAnsi="Courier New"/>
          <w:sz w:val="20"/>
        </w:rPr>
        <w:t xml:space="preserve">(self) -&gt; </w:t>
      </w:r>
      <w:proofErr w:type="spellStart"/>
      <w:r>
        <w:rPr>
          <w:rFonts w:ascii="Courier New" w:hAnsi="Courier New"/>
          <w:sz w:val="20"/>
        </w:rPr>
        <w:t>str</w:t>
      </w:r>
      <w:proofErr w:type="spellEnd"/>
      <w:r>
        <w:rPr>
          <w:rFonts w:ascii="Courier New" w:hAnsi="Courier New"/>
          <w:sz w:val="20"/>
        </w:rPr>
        <w:t>:</w:t>
      </w:r>
      <w:r>
        <w:rPr>
          <w:rFonts w:ascii="Courier New" w:hAnsi="Courier New"/>
          <w:sz w:val="20"/>
        </w:rPr>
        <w:br/>
        <w:t xml:space="preserve">        """</w:t>
      </w:r>
      <w:r>
        <w:rPr>
          <w:rFonts w:ascii="Courier New" w:hAnsi="Courier New"/>
          <w:sz w:val="20"/>
        </w:rPr>
        <w:br/>
        <w:t xml:space="preserve">        </w:t>
      </w:r>
      <w:proofErr w:type="spellStart"/>
      <w:r>
        <w:rPr>
          <w:rFonts w:ascii="Courier New" w:hAnsi="Courier New"/>
          <w:sz w:val="20"/>
        </w:rPr>
        <w:t>Слот</w:t>
      </w:r>
      <w:proofErr w:type="spellEnd"/>
      <w:r>
        <w:rPr>
          <w:rFonts w:ascii="Courier New" w:hAnsi="Courier New"/>
          <w:sz w:val="20"/>
        </w:rPr>
        <w:t xml:space="preserve"> </w:t>
      </w:r>
      <w:proofErr w:type="spellStart"/>
      <w:r>
        <w:rPr>
          <w:rFonts w:ascii="Courier New" w:hAnsi="Courier New"/>
          <w:sz w:val="20"/>
        </w:rPr>
        <w:t>инициализации</w:t>
      </w:r>
      <w:proofErr w:type="spellEnd"/>
      <w:r>
        <w:rPr>
          <w:rFonts w:ascii="Courier New" w:hAnsi="Courier New"/>
          <w:sz w:val="20"/>
        </w:rPr>
        <w:t xml:space="preserve"> </w:t>
      </w:r>
      <w:proofErr w:type="spellStart"/>
      <w:r>
        <w:rPr>
          <w:rFonts w:ascii="Courier New" w:hAnsi="Courier New"/>
          <w:sz w:val="20"/>
        </w:rPr>
        <w:t>экспорта</w:t>
      </w:r>
      <w:proofErr w:type="spellEnd"/>
      <w:r>
        <w:rPr>
          <w:rFonts w:ascii="Courier New" w:hAnsi="Courier New"/>
          <w:sz w:val="20"/>
        </w:rPr>
        <w:t xml:space="preserve">. </w:t>
      </w:r>
      <w:r w:rsidRPr="002F0059">
        <w:rPr>
          <w:rFonts w:ascii="Courier New" w:hAnsi="Courier New"/>
          <w:sz w:val="20"/>
          <w:lang w:val="ru-RU"/>
        </w:rPr>
        <w:t>Безопасно открывает системный диалог выбора пути</w:t>
      </w:r>
      <w:r w:rsidRPr="002F0059">
        <w:rPr>
          <w:rFonts w:ascii="Courier New" w:hAnsi="Courier New"/>
          <w:sz w:val="20"/>
          <w:lang w:val="ru-RU"/>
        </w:rPr>
        <w:br/>
        <w:t xml:space="preserve">        в главном графическом потоке приложения </w:t>
      </w:r>
      <w:proofErr w:type="spellStart"/>
      <w:r>
        <w:rPr>
          <w:rFonts w:ascii="Courier New" w:hAnsi="Courier New"/>
          <w:sz w:val="20"/>
        </w:rPr>
        <w:t>Qt</w:t>
      </w:r>
      <w:proofErr w:type="spellEnd"/>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w:t>
      </w:r>
      <w:r>
        <w:rPr>
          <w:rFonts w:ascii="Courier New" w:hAnsi="Courier New"/>
          <w:sz w:val="20"/>
        </w:rPr>
        <w:t>file</w:t>
      </w:r>
      <w:r w:rsidRPr="002F0059">
        <w:rPr>
          <w:rFonts w:ascii="Courier New" w:hAnsi="Courier New"/>
          <w:sz w:val="20"/>
          <w:lang w:val="ru-RU"/>
        </w:rPr>
        <w:t>_</w:t>
      </w:r>
      <w:r>
        <w:rPr>
          <w:rFonts w:ascii="Courier New" w:hAnsi="Courier New"/>
          <w:sz w:val="20"/>
        </w:rPr>
        <w:t>path</w:t>
      </w:r>
      <w:r w:rsidRPr="002F0059">
        <w:rPr>
          <w:rFonts w:ascii="Courier New" w:hAnsi="Courier New"/>
          <w:sz w:val="20"/>
          <w:lang w:val="ru-RU"/>
        </w:rPr>
        <w:t xml:space="preserve">, _ = </w:t>
      </w:r>
      <w:proofErr w:type="spellStart"/>
      <w:r>
        <w:rPr>
          <w:rFonts w:ascii="Courier New" w:hAnsi="Courier New"/>
          <w:sz w:val="20"/>
        </w:rPr>
        <w:t>QFileDialog</w:t>
      </w:r>
      <w:proofErr w:type="spellEnd"/>
      <w:r w:rsidRPr="002F0059">
        <w:rPr>
          <w:rFonts w:ascii="Courier New" w:hAnsi="Courier New"/>
          <w:sz w:val="20"/>
          <w:lang w:val="ru-RU"/>
        </w:rPr>
        <w:t>.</w:t>
      </w:r>
      <w:proofErr w:type="spellStart"/>
      <w:r>
        <w:rPr>
          <w:rFonts w:ascii="Courier New" w:hAnsi="Courier New"/>
          <w:sz w:val="20"/>
        </w:rPr>
        <w:t>getSaveFileName</w:t>
      </w:r>
      <w:proofErr w:type="spellEnd"/>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window</w:t>
      </w:r>
      <w:r w:rsidRPr="002F0059">
        <w:rPr>
          <w:rFonts w:ascii="Courier New" w:hAnsi="Courier New"/>
          <w:sz w:val="20"/>
          <w:lang w:val="ru-RU"/>
        </w:rPr>
        <w:t>,</w:t>
      </w:r>
      <w:r w:rsidRPr="002F0059">
        <w:rPr>
          <w:rFonts w:ascii="Courier New" w:hAnsi="Courier New"/>
          <w:sz w:val="20"/>
          <w:lang w:val="ru-RU"/>
        </w:rPr>
        <w:br/>
        <w:t xml:space="preserve">            "Сохранить аналитический отчет </w:t>
      </w:r>
      <w:r>
        <w:rPr>
          <w:rFonts w:ascii="Courier New" w:hAnsi="Courier New"/>
          <w:sz w:val="20"/>
        </w:rPr>
        <w:t>PDF</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Money</w:t>
      </w:r>
      <w:r w:rsidRPr="002F0059">
        <w:rPr>
          <w:rFonts w:ascii="Courier New" w:hAnsi="Courier New"/>
          <w:sz w:val="20"/>
          <w:lang w:val="ru-RU"/>
        </w:rPr>
        <w:t>_</w:t>
      </w:r>
      <w:r>
        <w:rPr>
          <w:rFonts w:ascii="Courier New" w:hAnsi="Courier New"/>
          <w:sz w:val="20"/>
        </w:rPr>
        <w:t>Pro</w:t>
      </w:r>
      <w:r w:rsidRPr="002F0059">
        <w:rPr>
          <w:rFonts w:ascii="Courier New" w:hAnsi="Courier New"/>
          <w:sz w:val="20"/>
          <w:lang w:val="ru-RU"/>
        </w:rPr>
        <w:t>_</w:t>
      </w:r>
      <w:r>
        <w:rPr>
          <w:rFonts w:ascii="Courier New" w:hAnsi="Courier New"/>
          <w:sz w:val="20"/>
        </w:rPr>
        <w:t>Report</w:t>
      </w:r>
      <w:r w:rsidRPr="002F0059">
        <w:rPr>
          <w:rFonts w:ascii="Courier New" w:hAnsi="Courier New"/>
          <w:sz w:val="20"/>
          <w:lang w:val="ru-RU"/>
        </w:rPr>
        <w:t>.</w:t>
      </w:r>
      <w:r>
        <w:rPr>
          <w:rFonts w:ascii="Courier New" w:hAnsi="Courier New"/>
          <w:sz w:val="20"/>
        </w:rPr>
        <w:t>pdf</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PDF</w:t>
      </w:r>
      <w:r w:rsidRPr="002F0059">
        <w:rPr>
          <w:rFonts w:ascii="Courier New" w:hAnsi="Courier New"/>
          <w:sz w:val="20"/>
          <w:lang w:val="ru-RU"/>
        </w:rPr>
        <w:t xml:space="preserve"> </w:t>
      </w:r>
      <w:r>
        <w:rPr>
          <w:rFonts w:ascii="Courier New" w:hAnsi="Courier New"/>
          <w:sz w:val="20"/>
        </w:rPr>
        <w:t>Documents</w:t>
      </w:r>
      <w:r w:rsidRPr="002F0059">
        <w:rPr>
          <w:rFonts w:ascii="Courier New" w:hAnsi="Courier New"/>
          <w:sz w:val="20"/>
          <w:lang w:val="ru-RU"/>
        </w:rPr>
        <w:t xml:space="preserve"> (*.</w:t>
      </w:r>
      <w:r>
        <w:rPr>
          <w:rFonts w:ascii="Courier New" w:hAnsi="Courier New"/>
          <w:sz w:val="20"/>
        </w:rPr>
        <w:t>pdf</w:t>
      </w:r>
      <w:r w:rsidRPr="002F0059">
        <w:rPr>
          <w:rFonts w:ascii="Courier New" w:hAnsi="Courier New"/>
          <w:sz w:val="20"/>
          <w:lang w:val="ru-RU"/>
        </w:rPr>
        <w:t>)"</w:t>
      </w:r>
      <w:r w:rsidRPr="002F0059">
        <w:rPr>
          <w:rFonts w:ascii="Courier New" w:hAnsi="Courier New"/>
          <w:sz w:val="20"/>
          <w:lang w:val="ru-RU"/>
        </w:rPr>
        <w:br/>
      </w:r>
      <w:proofErr w:type="gramStart"/>
      <w:r w:rsidRPr="002F0059">
        <w:rPr>
          <w:rFonts w:ascii="Courier New" w:hAnsi="Courier New"/>
          <w:sz w:val="20"/>
          <w:lang w:val="ru-RU"/>
        </w:rPr>
        <w:t xml:space="preserve">        )</w:t>
      </w:r>
      <w:proofErr w:type="gramEnd"/>
      <w:r w:rsidRPr="002F0059">
        <w:rPr>
          <w:rFonts w:ascii="Courier New" w:hAnsi="Courier New"/>
          <w:sz w:val="20"/>
          <w:lang w:val="ru-RU"/>
        </w:rPr>
        <w:br/>
        <w:t xml:space="preserve">        </w:t>
      </w:r>
      <w:r>
        <w:rPr>
          <w:rFonts w:ascii="Courier New" w:hAnsi="Courier New"/>
          <w:sz w:val="20"/>
        </w:rPr>
        <w:t>if</w:t>
      </w:r>
      <w:r w:rsidRPr="002F0059">
        <w:rPr>
          <w:rFonts w:ascii="Courier New" w:hAnsi="Courier New"/>
          <w:sz w:val="20"/>
          <w:lang w:val="ru-RU"/>
        </w:rPr>
        <w:t xml:space="preserve"> </w:t>
      </w:r>
      <w:r>
        <w:rPr>
          <w:rFonts w:ascii="Courier New" w:hAnsi="Courier New"/>
          <w:sz w:val="20"/>
        </w:rPr>
        <w:t>file</w:t>
      </w:r>
      <w:r w:rsidRPr="002F0059">
        <w:rPr>
          <w:rFonts w:ascii="Courier New" w:hAnsi="Courier New"/>
          <w:sz w:val="20"/>
          <w:lang w:val="ru-RU"/>
        </w:rPr>
        <w:t>_</w:t>
      </w:r>
      <w:r>
        <w:rPr>
          <w:rFonts w:ascii="Courier New" w:hAnsi="Courier New"/>
          <w:sz w:val="20"/>
        </w:rPr>
        <w:t>path</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try</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engine</w:t>
      </w:r>
      <w:r w:rsidRPr="002F0059">
        <w:rPr>
          <w:rFonts w:ascii="Courier New" w:hAnsi="Courier New"/>
          <w:sz w:val="20"/>
          <w:lang w:val="ru-RU"/>
        </w:rPr>
        <w:t>.</w:t>
      </w:r>
      <w:r>
        <w:rPr>
          <w:rFonts w:ascii="Courier New" w:hAnsi="Courier New"/>
          <w:sz w:val="20"/>
        </w:rPr>
        <w:t>export</w:t>
      </w:r>
      <w:r w:rsidRPr="002F0059">
        <w:rPr>
          <w:rFonts w:ascii="Courier New" w:hAnsi="Courier New"/>
          <w:sz w:val="20"/>
          <w:lang w:val="ru-RU"/>
        </w:rPr>
        <w:t>_</w:t>
      </w:r>
      <w:r>
        <w:rPr>
          <w:rFonts w:ascii="Courier New" w:hAnsi="Courier New"/>
          <w:sz w:val="20"/>
        </w:rPr>
        <w:t>pdf</w:t>
      </w:r>
      <w:r w:rsidRPr="002F0059">
        <w:rPr>
          <w:rFonts w:ascii="Courier New" w:hAnsi="Courier New"/>
          <w:sz w:val="20"/>
          <w:lang w:val="ru-RU"/>
        </w:rPr>
        <w:t>(</w:t>
      </w:r>
      <w:r>
        <w:rPr>
          <w:rFonts w:ascii="Courier New" w:hAnsi="Courier New"/>
          <w:sz w:val="20"/>
        </w:rPr>
        <w:t>file</w:t>
      </w:r>
      <w:r w:rsidRPr="002F0059">
        <w:rPr>
          <w:rFonts w:ascii="Courier New" w:hAnsi="Courier New"/>
          <w:sz w:val="20"/>
          <w:lang w:val="ru-RU"/>
        </w:rPr>
        <w:t>_</w:t>
      </w:r>
      <w:r>
        <w:rPr>
          <w:rFonts w:ascii="Courier New" w:hAnsi="Courier New"/>
          <w:sz w:val="20"/>
        </w:rPr>
        <w:t>path</w:t>
      </w:r>
      <w:r w:rsidRPr="002F0059">
        <w:rPr>
          <w:rFonts w:ascii="Courier New" w:hAnsi="Courier New"/>
          <w:sz w:val="20"/>
          <w:lang w:val="ru-RU"/>
        </w:rPr>
        <w:t>)</w:t>
      </w:r>
      <w:r w:rsidRPr="002F0059">
        <w:rPr>
          <w:rFonts w:ascii="Courier New" w:hAnsi="Courier New"/>
          <w:sz w:val="20"/>
          <w:lang w:val="ru-RU"/>
        </w:rPr>
        <w:br/>
        <w:t xml:space="preserve">                </w:t>
      </w:r>
      <w:proofErr w:type="spellStart"/>
      <w:r>
        <w:rPr>
          <w:rFonts w:ascii="Courier New" w:hAnsi="Courier New"/>
          <w:sz w:val="20"/>
        </w:rPr>
        <w:t>QMessageBox</w:t>
      </w:r>
      <w:proofErr w:type="spellEnd"/>
      <w:r w:rsidRPr="002F0059">
        <w:rPr>
          <w:rFonts w:ascii="Courier New" w:hAnsi="Courier New"/>
          <w:sz w:val="20"/>
          <w:lang w:val="ru-RU"/>
        </w:rPr>
        <w:t>.</w:t>
      </w:r>
      <w:r>
        <w:rPr>
          <w:rFonts w:ascii="Courier New" w:hAnsi="Courier New"/>
          <w:sz w:val="20"/>
        </w:rPr>
        <w:t>information</w:t>
      </w:r>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w:t>
      </w:r>
      <w:r>
        <w:rPr>
          <w:rFonts w:ascii="Courier New" w:hAnsi="Courier New"/>
          <w:sz w:val="20"/>
        </w:rPr>
        <w:t>window</w:t>
      </w:r>
      <w:r w:rsidRPr="002F0059">
        <w:rPr>
          <w:rFonts w:ascii="Courier New" w:hAnsi="Courier New"/>
          <w:sz w:val="20"/>
          <w:lang w:val="ru-RU"/>
        </w:rPr>
        <w:t xml:space="preserve">, "Успешный экспорт", </w:t>
      </w:r>
      <w:r>
        <w:rPr>
          <w:rFonts w:ascii="Courier New" w:hAnsi="Courier New"/>
          <w:sz w:val="20"/>
        </w:rPr>
        <w:t>f</w:t>
      </w:r>
      <w:r w:rsidRPr="002F0059">
        <w:rPr>
          <w:rFonts w:ascii="Courier New" w:hAnsi="Courier New"/>
          <w:sz w:val="20"/>
          <w:lang w:val="ru-RU"/>
        </w:rPr>
        <w:t>"Отчет успешно сохранен по адресу:\</w:t>
      </w:r>
      <w:r>
        <w:rPr>
          <w:rFonts w:ascii="Courier New" w:hAnsi="Courier New"/>
          <w:sz w:val="20"/>
        </w:rPr>
        <w:t>n</w:t>
      </w:r>
      <w:r w:rsidRPr="002F0059">
        <w:rPr>
          <w:rFonts w:ascii="Courier New" w:hAnsi="Courier New"/>
          <w:sz w:val="20"/>
          <w:lang w:val="ru-RU"/>
        </w:rPr>
        <w:t>{</w:t>
      </w:r>
      <w:r>
        <w:rPr>
          <w:rFonts w:ascii="Courier New" w:hAnsi="Courier New"/>
          <w:sz w:val="20"/>
        </w:rPr>
        <w:t>file</w:t>
      </w:r>
      <w:r w:rsidRPr="002F0059">
        <w:rPr>
          <w:rFonts w:ascii="Courier New" w:hAnsi="Courier New"/>
          <w:sz w:val="20"/>
          <w:lang w:val="ru-RU"/>
        </w:rPr>
        <w:t>_</w:t>
      </w:r>
      <w:r>
        <w:rPr>
          <w:rFonts w:ascii="Courier New" w:hAnsi="Courier New"/>
          <w:sz w:val="20"/>
        </w:rPr>
        <w:t>path</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return</w:t>
      </w:r>
      <w:r w:rsidRPr="002F0059">
        <w:rPr>
          <w:rFonts w:ascii="Courier New" w:hAnsi="Courier New"/>
          <w:sz w:val="20"/>
          <w:lang w:val="ru-RU"/>
        </w:rPr>
        <w:t xml:space="preserve"> </w:t>
      </w:r>
      <w:proofErr w:type="spellStart"/>
      <w:r>
        <w:rPr>
          <w:rFonts w:ascii="Courier New" w:hAnsi="Courier New"/>
          <w:sz w:val="20"/>
        </w:rPr>
        <w:t>json</w:t>
      </w:r>
      <w:proofErr w:type="spellEnd"/>
      <w:r w:rsidRPr="002F0059">
        <w:rPr>
          <w:rFonts w:ascii="Courier New" w:hAnsi="Courier New"/>
          <w:sz w:val="20"/>
          <w:lang w:val="ru-RU"/>
        </w:rPr>
        <w:t>.</w:t>
      </w:r>
      <w:r>
        <w:rPr>
          <w:rFonts w:ascii="Courier New" w:hAnsi="Courier New"/>
          <w:sz w:val="20"/>
        </w:rPr>
        <w:t>dumps</w:t>
      </w:r>
      <w:r w:rsidRPr="002F0059">
        <w:rPr>
          <w:rFonts w:ascii="Courier New" w:hAnsi="Courier New"/>
          <w:sz w:val="20"/>
          <w:lang w:val="ru-RU"/>
        </w:rPr>
        <w:t>({"</w:t>
      </w:r>
      <w:r>
        <w:rPr>
          <w:rFonts w:ascii="Courier New" w:hAnsi="Courier New"/>
          <w:sz w:val="20"/>
        </w:rPr>
        <w:t>ok</w:t>
      </w:r>
      <w:r w:rsidRPr="002F0059">
        <w:rPr>
          <w:rFonts w:ascii="Courier New" w:hAnsi="Courier New"/>
          <w:sz w:val="20"/>
          <w:lang w:val="ru-RU"/>
        </w:rPr>
        <w:t xml:space="preserve">": </w:t>
      </w:r>
      <w:r>
        <w:rPr>
          <w:rFonts w:ascii="Courier New" w:hAnsi="Courier New"/>
          <w:sz w:val="20"/>
        </w:rPr>
        <w:t>True</w:t>
      </w:r>
      <w:r w:rsidRPr="002F0059">
        <w:rPr>
          <w:rFonts w:ascii="Courier New" w:hAnsi="Courier New"/>
          <w:sz w:val="20"/>
          <w:lang w:val="ru-RU"/>
        </w:rPr>
        <w:t>, "</w:t>
      </w:r>
      <w:r>
        <w:rPr>
          <w:rFonts w:ascii="Courier New" w:hAnsi="Courier New"/>
          <w:sz w:val="20"/>
        </w:rPr>
        <w:t>path</w:t>
      </w:r>
      <w:r w:rsidRPr="002F0059">
        <w:rPr>
          <w:rFonts w:ascii="Courier New" w:hAnsi="Courier New"/>
          <w:sz w:val="20"/>
          <w:lang w:val="ru-RU"/>
        </w:rPr>
        <w:t xml:space="preserve">": </w:t>
      </w:r>
      <w:r>
        <w:rPr>
          <w:rFonts w:ascii="Courier New" w:hAnsi="Courier New"/>
          <w:sz w:val="20"/>
        </w:rPr>
        <w:t>file</w:t>
      </w:r>
      <w:r w:rsidRPr="002F0059">
        <w:rPr>
          <w:rFonts w:ascii="Courier New" w:hAnsi="Courier New"/>
          <w:sz w:val="20"/>
          <w:lang w:val="ru-RU"/>
        </w:rPr>
        <w:t>_</w:t>
      </w:r>
      <w:r>
        <w:rPr>
          <w:rFonts w:ascii="Courier New" w:hAnsi="Courier New"/>
          <w:sz w:val="20"/>
        </w:rPr>
        <w:t>path</w:t>
      </w:r>
      <w:r w:rsidRPr="002F0059">
        <w:rPr>
          <w:rFonts w:ascii="Courier New" w:hAnsi="Courier New"/>
          <w:sz w:val="20"/>
          <w:lang w:val="ru-RU"/>
        </w:rPr>
        <w:t xml:space="preserve">}, </w:t>
      </w:r>
      <w:r>
        <w:rPr>
          <w:rFonts w:ascii="Courier New" w:hAnsi="Courier New"/>
          <w:sz w:val="20"/>
        </w:rPr>
        <w:t>ensure</w:t>
      </w:r>
      <w:r w:rsidRPr="002F0059">
        <w:rPr>
          <w:rFonts w:ascii="Courier New" w:hAnsi="Courier New"/>
          <w:sz w:val="20"/>
          <w:lang w:val="ru-RU"/>
        </w:rPr>
        <w:t>_</w:t>
      </w:r>
      <w:proofErr w:type="spellStart"/>
      <w:r>
        <w:rPr>
          <w:rFonts w:ascii="Courier New" w:hAnsi="Courier New"/>
          <w:sz w:val="20"/>
        </w:rPr>
        <w:t>ascii</w:t>
      </w:r>
      <w:proofErr w:type="spellEnd"/>
      <w:r w:rsidRPr="002F0059">
        <w:rPr>
          <w:rFonts w:ascii="Courier New" w:hAnsi="Courier New"/>
          <w:sz w:val="20"/>
          <w:lang w:val="ru-RU"/>
        </w:rPr>
        <w:t>=</w:t>
      </w:r>
      <w:r>
        <w:rPr>
          <w:rFonts w:ascii="Courier New" w:hAnsi="Courier New"/>
          <w:sz w:val="20"/>
        </w:rPr>
        <w:t>False</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except</w:t>
      </w:r>
      <w:r w:rsidRPr="002F0059">
        <w:rPr>
          <w:rFonts w:ascii="Courier New" w:hAnsi="Courier New"/>
          <w:sz w:val="20"/>
          <w:lang w:val="ru-RU"/>
        </w:rPr>
        <w:t xml:space="preserve"> </w:t>
      </w:r>
      <w:r>
        <w:rPr>
          <w:rFonts w:ascii="Courier New" w:hAnsi="Courier New"/>
          <w:sz w:val="20"/>
        </w:rPr>
        <w:t>Exception</w:t>
      </w:r>
      <w:r w:rsidRPr="002F0059">
        <w:rPr>
          <w:rFonts w:ascii="Courier New" w:hAnsi="Courier New"/>
          <w:sz w:val="20"/>
          <w:lang w:val="ru-RU"/>
        </w:rPr>
        <w:t xml:space="preserve"> </w:t>
      </w:r>
      <w:r>
        <w:rPr>
          <w:rFonts w:ascii="Courier New" w:hAnsi="Courier New"/>
          <w:sz w:val="20"/>
        </w:rPr>
        <w:t>as</w:t>
      </w:r>
      <w:r w:rsidRPr="002F0059">
        <w:rPr>
          <w:rFonts w:ascii="Courier New" w:hAnsi="Courier New"/>
          <w:sz w:val="20"/>
          <w:lang w:val="ru-RU"/>
        </w:rPr>
        <w:t xml:space="preserve"> </w:t>
      </w:r>
      <w:r>
        <w:rPr>
          <w:rFonts w:ascii="Courier New" w:hAnsi="Courier New"/>
          <w:sz w:val="20"/>
        </w:rPr>
        <w:t>err</w:t>
      </w:r>
      <w:r w:rsidRPr="002F0059">
        <w:rPr>
          <w:rFonts w:ascii="Courier New" w:hAnsi="Courier New"/>
          <w:sz w:val="20"/>
          <w:lang w:val="ru-RU"/>
        </w:rPr>
        <w:t>:</w:t>
      </w:r>
      <w:r w:rsidRPr="002F0059">
        <w:rPr>
          <w:rFonts w:ascii="Courier New" w:hAnsi="Courier New"/>
          <w:sz w:val="20"/>
          <w:lang w:val="ru-RU"/>
        </w:rPr>
        <w:br/>
        <w:t xml:space="preserve">                </w:t>
      </w:r>
      <w:proofErr w:type="spellStart"/>
      <w:proofErr w:type="gramStart"/>
      <w:r>
        <w:rPr>
          <w:rFonts w:ascii="Courier New" w:hAnsi="Courier New"/>
          <w:sz w:val="20"/>
        </w:rPr>
        <w:t>QMessageBox</w:t>
      </w:r>
      <w:proofErr w:type="spellEnd"/>
      <w:r w:rsidRPr="002F0059">
        <w:rPr>
          <w:rFonts w:ascii="Courier New" w:hAnsi="Courier New"/>
          <w:sz w:val="20"/>
          <w:lang w:val="ru-RU"/>
        </w:rPr>
        <w:t>.</w:t>
      </w:r>
      <w:r>
        <w:rPr>
          <w:rFonts w:ascii="Courier New" w:hAnsi="Courier New"/>
          <w:sz w:val="20"/>
        </w:rPr>
        <w:t>critical</w:t>
      </w:r>
      <w:r w:rsidRPr="002F0059">
        <w:rPr>
          <w:rFonts w:ascii="Courier New" w:hAnsi="Courier New"/>
          <w:sz w:val="20"/>
          <w:lang w:val="ru-RU"/>
        </w:rPr>
        <w:t>(</w:t>
      </w:r>
      <w:proofErr w:type="gramEnd"/>
      <w:r>
        <w:rPr>
          <w:rFonts w:ascii="Courier New" w:hAnsi="Courier New"/>
          <w:sz w:val="20"/>
        </w:rPr>
        <w:t>self</w:t>
      </w:r>
      <w:r w:rsidRPr="002F0059">
        <w:rPr>
          <w:rFonts w:ascii="Courier New" w:hAnsi="Courier New"/>
          <w:sz w:val="20"/>
          <w:lang w:val="ru-RU"/>
        </w:rPr>
        <w:t>.</w:t>
      </w:r>
      <w:r>
        <w:rPr>
          <w:rFonts w:ascii="Courier New" w:hAnsi="Courier New"/>
          <w:sz w:val="20"/>
        </w:rPr>
        <w:t>window</w:t>
      </w:r>
      <w:r w:rsidRPr="002F0059">
        <w:rPr>
          <w:rFonts w:ascii="Courier New" w:hAnsi="Courier New"/>
          <w:sz w:val="20"/>
          <w:lang w:val="ru-RU"/>
        </w:rPr>
        <w:t xml:space="preserve">, "Ошибка записи", </w:t>
      </w:r>
      <w:r>
        <w:rPr>
          <w:rFonts w:ascii="Courier New" w:hAnsi="Courier New"/>
          <w:sz w:val="20"/>
        </w:rPr>
        <w:t>f</w:t>
      </w:r>
      <w:r w:rsidRPr="002F0059">
        <w:rPr>
          <w:rFonts w:ascii="Courier New" w:hAnsi="Courier New"/>
          <w:sz w:val="20"/>
          <w:lang w:val="ru-RU"/>
        </w:rPr>
        <w:t>"Не удалось экспортировать отчет:\</w:t>
      </w:r>
      <w:r>
        <w:rPr>
          <w:rFonts w:ascii="Courier New" w:hAnsi="Courier New"/>
          <w:sz w:val="20"/>
        </w:rPr>
        <w:t>n</w:t>
      </w:r>
      <w:r w:rsidRPr="002F0059">
        <w:rPr>
          <w:rFonts w:ascii="Courier New" w:hAnsi="Courier New"/>
          <w:sz w:val="20"/>
          <w:lang w:val="ru-RU"/>
        </w:rPr>
        <w:t>{</w:t>
      </w:r>
      <w:proofErr w:type="spellStart"/>
      <w:r>
        <w:rPr>
          <w:rFonts w:ascii="Courier New" w:hAnsi="Courier New"/>
          <w:sz w:val="20"/>
        </w:rPr>
        <w:t>str</w:t>
      </w:r>
      <w:proofErr w:type="spellEnd"/>
      <w:r w:rsidRPr="002F0059">
        <w:rPr>
          <w:rFonts w:ascii="Courier New" w:hAnsi="Courier New"/>
          <w:sz w:val="20"/>
          <w:lang w:val="ru-RU"/>
        </w:rPr>
        <w:t>(</w:t>
      </w:r>
      <w:r>
        <w:rPr>
          <w:rFonts w:ascii="Courier New" w:hAnsi="Courier New"/>
          <w:sz w:val="20"/>
        </w:rPr>
        <w:t>err</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return</w:t>
      </w:r>
      <w:r w:rsidRPr="002F0059">
        <w:rPr>
          <w:rFonts w:ascii="Courier New" w:hAnsi="Courier New"/>
          <w:sz w:val="20"/>
          <w:lang w:val="ru-RU"/>
        </w:rPr>
        <w:t xml:space="preserve"> </w:t>
      </w:r>
      <w:proofErr w:type="spellStart"/>
      <w:r>
        <w:rPr>
          <w:rFonts w:ascii="Courier New" w:hAnsi="Courier New"/>
          <w:sz w:val="20"/>
        </w:rPr>
        <w:t>json</w:t>
      </w:r>
      <w:proofErr w:type="spellEnd"/>
      <w:r w:rsidRPr="002F0059">
        <w:rPr>
          <w:rFonts w:ascii="Courier New" w:hAnsi="Courier New"/>
          <w:sz w:val="20"/>
          <w:lang w:val="ru-RU"/>
        </w:rPr>
        <w:t>.</w:t>
      </w:r>
      <w:r>
        <w:rPr>
          <w:rFonts w:ascii="Courier New" w:hAnsi="Courier New"/>
          <w:sz w:val="20"/>
        </w:rPr>
        <w:t>dumps</w:t>
      </w:r>
      <w:r w:rsidRPr="002F0059">
        <w:rPr>
          <w:rFonts w:ascii="Courier New" w:hAnsi="Courier New"/>
          <w:sz w:val="20"/>
          <w:lang w:val="ru-RU"/>
        </w:rPr>
        <w:t>({"</w:t>
      </w:r>
      <w:r>
        <w:rPr>
          <w:rFonts w:ascii="Courier New" w:hAnsi="Courier New"/>
          <w:sz w:val="20"/>
        </w:rPr>
        <w:t>ok</w:t>
      </w:r>
      <w:r w:rsidRPr="002F0059">
        <w:rPr>
          <w:rFonts w:ascii="Courier New" w:hAnsi="Courier New"/>
          <w:sz w:val="20"/>
          <w:lang w:val="ru-RU"/>
        </w:rPr>
        <w:t xml:space="preserve">": </w:t>
      </w:r>
      <w:r>
        <w:rPr>
          <w:rFonts w:ascii="Courier New" w:hAnsi="Courier New"/>
          <w:sz w:val="20"/>
        </w:rPr>
        <w:t>False</w:t>
      </w:r>
      <w:r w:rsidRPr="002F0059">
        <w:rPr>
          <w:rFonts w:ascii="Courier New" w:hAnsi="Courier New"/>
          <w:sz w:val="20"/>
          <w:lang w:val="ru-RU"/>
        </w:rPr>
        <w:t>, "</w:t>
      </w:r>
      <w:r>
        <w:rPr>
          <w:rFonts w:ascii="Courier New" w:hAnsi="Courier New"/>
          <w:sz w:val="20"/>
        </w:rPr>
        <w:t>message</w:t>
      </w:r>
      <w:r w:rsidRPr="002F0059">
        <w:rPr>
          <w:rFonts w:ascii="Courier New" w:hAnsi="Courier New"/>
          <w:sz w:val="20"/>
          <w:lang w:val="ru-RU"/>
        </w:rPr>
        <w:t xml:space="preserve">": </w:t>
      </w:r>
      <w:proofErr w:type="spellStart"/>
      <w:r>
        <w:rPr>
          <w:rFonts w:ascii="Courier New" w:hAnsi="Courier New"/>
          <w:sz w:val="20"/>
        </w:rPr>
        <w:t>str</w:t>
      </w:r>
      <w:proofErr w:type="spellEnd"/>
      <w:r w:rsidRPr="002F0059">
        <w:rPr>
          <w:rFonts w:ascii="Courier New" w:hAnsi="Courier New"/>
          <w:sz w:val="20"/>
          <w:lang w:val="ru-RU"/>
        </w:rPr>
        <w:t>(</w:t>
      </w:r>
      <w:r>
        <w:rPr>
          <w:rFonts w:ascii="Courier New" w:hAnsi="Courier New"/>
          <w:sz w:val="20"/>
        </w:rPr>
        <w:t>err</w:t>
      </w:r>
      <w:r w:rsidRPr="002F0059">
        <w:rPr>
          <w:rFonts w:ascii="Courier New" w:hAnsi="Courier New"/>
          <w:sz w:val="20"/>
          <w:lang w:val="ru-RU"/>
        </w:rPr>
        <w:t xml:space="preserve">)}, </w:t>
      </w:r>
      <w:r>
        <w:rPr>
          <w:rFonts w:ascii="Courier New" w:hAnsi="Courier New"/>
          <w:sz w:val="20"/>
        </w:rPr>
        <w:t>ensure</w:t>
      </w:r>
      <w:r w:rsidRPr="002F0059">
        <w:rPr>
          <w:rFonts w:ascii="Courier New" w:hAnsi="Courier New"/>
          <w:sz w:val="20"/>
          <w:lang w:val="ru-RU"/>
        </w:rPr>
        <w:t>_</w:t>
      </w:r>
      <w:proofErr w:type="spellStart"/>
      <w:r>
        <w:rPr>
          <w:rFonts w:ascii="Courier New" w:hAnsi="Courier New"/>
          <w:sz w:val="20"/>
        </w:rPr>
        <w:t>ascii</w:t>
      </w:r>
      <w:proofErr w:type="spellEnd"/>
      <w:r w:rsidRPr="002F0059">
        <w:rPr>
          <w:rFonts w:ascii="Courier New" w:hAnsi="Courier New"/>
          <w:sz w:val="20"/>
          <w:lang w:val="ru-RU"/>
        </w:rPr>
        <w:t>=</w:t>
      </w:r>
      <w:r>
        <w:rPr>
          <w:rFonts w:ascii="Courier New" w:hAnsi="Courier New"/>
          <w:sz w:val="20"/>
        </w:rPr>
        <w:t>False</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return</w:t>
      </w:r>
      <w:r w:rsidRPr="002F0059">
        <w:rPr>
          <w:rFonts w:ascii="Courier New" w:hAnsi="Courier New"/>
          <w:sz w:val="20"/>
          <w:lang w:val="ru-RU"/>
        </w:rPr>
        <w:t xml:space="preserve"> </w:t>
      </w:r>
      <w:proofErr w:type="spellStart"/>
      <w:r>
        <w:rPr>
          <w:rFonts w:ascii="Courier New" w:hAnsi="Courier New"/>
          <w:sz w:val="20"/>
        </w:rPr>
        <w:t>json</w:t>
      </w:r>
      <w:proofErr w:type="spellEnd"/>
      <w:r w:rsidRPr="002F0059">
        <w:rPr>
          <w:rFonts w:ascii="Courier New" w:hAnsi="Courier New"/>
          <w:sz w:val="20"/>
          <w:lang w:val="ru-RU"/>
        </w:rPr>
        <w:t>.</w:t>
      </w:r>
      <w:r>
        <w:rPr>
          <w:rFonts w:ascii="Courier New" w:hAnsi="Courier New"/>
          <w:sz w:val="20"/>
        </w:rPr>
        <w:t>dumps</w:t>
      </w:r>
      <w:r w:rsidRPr="002F0059">
        <w:rPr>
          <w:rFonts w:ascii="Courier New" w:hAnsi="Courier New"/>
          <w:sz w:val="20"/>
          <w:lang w:val="ru-RU"/>
        </w:rPr>
        <w:t>({"</w:t>
      </w:r>
      <w:r>
        <w:rPr>
          <w:rFonts w:ascii="Courier New" w:hAnsi="Courier New"/>
          <w:sz w:val="20"/>
        </w:rPr>
        <w:t>ok</w:t>
      </w:r>
      <w:r w:rsidRPr="002F0059">
        <w:rPr>
          <w:rFonts w:ascii="Courier New" w:hAnsi="Courier New"/>
          <w:sz w:val="20"/>
          <w:lang w:val="ru-RU"/>
        </w:rPr>
        <w:t xml:space="preserve">": </w:t>
      </w:r>
      <w:r>
        <w:rPr>
          <w:rFonts w:ascii="Courier New" w:hAnsi="Courier New"/>
          <w:sz w:val="20"/>
        </w:rPr>
        <w:t>False</w:t>
      </w:r>
      <w:r w:rsidRPr="002F0059">
        <w:rPr>
          <w:rFonts w:ascii="Courier New" w:hAnsi="Courier New"/>
          <w:sz w:val="20"/>
          <w:lang w:val="ru-RU"/>
        </w:rPr>
        <w:t>, "</w:t>
      </w:r>
      <w:r>
        <w:rPr>
          <w:rFonts w:ascii="Courier New" w:hAnsi="Courier New"/>
          <w:sz w:val="20"/>
        </w:rPr>
        <w:t>message</w:t>
      </w:r>
      <w:r w:rsidRPr="002F0059">
        <w:rPr>
          <w:rFonts w:ascii="Courier New" w:hAnsi="Courier New"/>
          <w:sz w:val="20"/>
          <w:lang w:val="ru-RU"/>
        </w:rPr>
        <w:t xml:space="preserve">": "Операция отменена пользователем."}, </w:t>
      </w:r>
      <w:r>
        <w:rPr>
          <w:rFonts w:ascii="Courier New" w:hAnsi="Courier New"/>
          <w:sz w:val="20"/>
        </w:rPr>
        <w:t>ensure</w:t>
      </w:r>
      <w:r w:rsidRPr="002F0059">
        <w:rPr>
          <w:rFonts w:ascii="Courier New" w:hAnsi="Courier New"/>
          <w:sz w:val="20"/>
          <w:lang w:val="ru-RU"/>
        </w:rPr>
        <w:t>_</w:t>
      </w:r>
      <w:proofErr w:type="spellStart"/>
      <w:r>
        <w:rPr>
          <w:rFonts w:ascii="Courier New" w:hAnsi="Courier New"/>
          <w:sz w:val="20"/>
        </w:rPr>
        <w:t>ascii</w:t>
      </w:r>
      <w:proofErr w:type="spellEnd"/>
      <w:r w:rsidRPr="002F0059">
        <w:rPr>
          <w:rFonts w:ascii="Courier New" w:hAnsi="Courier New"/>
          <w:sz w:val="20"/>
          <w:lang w:val="ru-RU"/>
        </w:rPr>
        <w:t>=</w:t>
      </w:r>
      <w:r>
        <w:rPr>
          <w:rFonts w:ascii="Courier New" w:hAnsi="Courier New"/>
          <w:sz w:val="20"/>
        </w:rPr>
        <w:t>False</w:t>
      </w:r>
      <w:r w:rsidRPr="002F0059">
        <w:rPr>
          <w:rFonts w:ascii="Courier New" w:hAnsi="Courier New"/>
          <w:sz w:val="20"/>
          <w:lang w:val="ru-RU"/>
        </w:rPr>
        <w:t>)</w:t>
      </w:r>
      <w:r w:rsidRPr="002F0059">
        <w:rPr>
          <w:rFonts w:ascii="Courier New" w:hAnsi="Courier New"/>
          <w:sz w:val="20"/>
          <w:lang w:val="ru-RU"/>
        </w:rPr>
        <w:br/>
      </w:r>
    </w:p>
    <w:p w:rsidR="0090126D" w:rsidRPr="002F0059" w:rsidRDefault="00DB4A61" w:rsidP="00BF6919">
      <w:pPr>
        <w:pageBreakBefore/>
        <w:spacing w:before="280" w:after="120"/>
        <w:rPr>
          <w:lang w:val="ru-RU"/>
        </w:rPr>
      </w:pPr>
      <w:r w:rsidRPr="002F0059">
        <w:rPr>
          <w:rFonts w:ascii="Times New Roman" w:hAnsi="Times New Roman"/>
          <w:b/>
          <w:sz w:val="28"/>
          <w:lang w:val="ru-RU"/>
        </w:rPr>
        <w:lastRenderedPageBreak/>
        <w:t xml:space="preserve">9.4. Главный графический интерфейс </w:t>
      </w:r>
      <w:proofErr w:type="spellStart"/>
      <w:r>
        <w:rPr>
          <w:rFonts w:ascii="Times New Roman" w:hAnsi="Times New Roman"/>
          <w:b/>
          <w:sz w:val="28"/>
        </w:rPr>
        <w:t>MainWindow</w:t>
      </w:r>
      <w:proofErr w:type="spellEnd"/>
    </w:p>
    <w:p w:rsidR="0090126D" w:rsidRPr="002F0059" w:rsidRDefault="00DB4A61">
      <w:pPr>
        <w:spacing w:after="80"/>
        <w:rPr>
          <w:lang w:val="ru-RU"/>
        </w:rPr>
      </w:pPr>
      <w:proofErr w:type="gramStart"/>
      <w:r>
        <w:rPr>
          <w:rFonts w:ascii="Courier New" w:hAnsi="Courier New"/>
          <w:sz w:val="20"/>
        </w:rPr>
        <w:t>class</w:t>
      </w:r>
      <w:proofErr w:type="gramEnd"/>
      <w:r w:rsidRPr="002F0059">
        <w:rPr>
          <w:rFonts w:ascii="Courier New" w:hAnsi="Courier New"/>
          <w:sz w:val="20"/>
          <w:lang w:val="ru-RU"/>
        </w:rPr>
        <w:t xml:space="preserve"> </w:t>
      </w:r>
      <w:proofErr w:type="spellStart"/>
      <w:r>
        <w:rPr>
          <w:rFonts w:ascii="Courier New" w:hAnsi="Courier New"/>
          <w:sz w:val="20"/>
        </w:rPr>
        <w:t>MainWindow</w:t>
      </w:r>
      <w:proofErr w:type="spellEnd"/>
      <w:r w:rsidRPr="002F0059">
        <w:rPr>
          <w:rFonts w:ascii="Courier New" w:hAnsi="Courier New"/>
          <w:sz w:val="20"/>
          <w:lang w:val="ru-RU"/>
        </w:rPr>
        <w:t>(</w:t>
      </w:r>
      <w:proofErr w:type="spellStart"/>
      <w:r>
        <w:rPr>
          <w:rFonts w:ascii="Courier New" w:hAnsi="Courier New"/>
          <w:sz w:val="20"/>
        </w:rPr>
        <w:t>QMainWindow</w:t>
      </w:r>
      <w:proofErr w:type="spellEnd"/>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Главное окно графического интерфейса. </w:t>
      </w:r>
      <w:proofErr w:type="gramStart"/>
      <w:r w:rsidRPr="002F0059">
        <w:rPr>
          <w:rFonts w:ascii="Courier New" w:hAnsi="Courier New"/>
          <w:sz w:val="20"/>
          <w:lang w:val="ru-RU"/>
        </w:rPr>
        <w:t xml:space="preserve">Создает </w:t>
      </w:r>
      <w:proofErr w:type="spellStart"/>
      <w:r w:rsidRPr="002F0059">
        <w:rPr>
          <w:rFonts w:ascii="Courier New" w:hAnsi="Courier New"/>
          <w:sz w:val="20"/>
          <w:lang w:val="ru-RU"/>
        </w:rPr>
        <w:t>виджет</w:t>
      </w:r>
      <w:proofErr w:type="spellEnd"/>
      <w:r w:rsidRPr="002F0059">
        <w:rPr>
          <w:rFonts w:ascii="Courier New" w:hAnsi="Courier New"/>
          <w:sz w:val="20"/>
          <w:lang w:val="ru-RU"/>
        </w:rPr>
        <w:t xml:space="preserve"> встроенного браузера</w:t>
      </w:r>
      <w:r w:rsidRPr="002F0059">
        <w:rPr>
          <w:rFonts w:ascii="Courier New" w:hAnsi="Courier New"/>
          <w:sz w:val="20"/>
          <w:lang w:val="ru-RU"/>
        </w:rPr>
        <w:br/>
        <w:t xml:space="preserve">    и настраивает абстрактный слой веб-канала </w:t>
      </w:r>
      <w:proofErr w:type="spellStart"/>
      <w:r>
        <w:rPr>
          <w:rFonts w:ascii="Courier New" w:hAnsi="Courier New"/>
          <w:sz w:val="20"/>
        </w:rPr>
        <w:t>QWebChannel</w:t>
      </w:r>
      <w:proofErr w:type="spellEnd"/>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w:t>
      </w:r>
      <w:proofErr w:type="spellStart"/>
      <w:r>
        <w:rPr>
          <w:rFonts w:ascii="Courier New" w:hAnsi="Courier New"/>
          <w:sz w:val="20"/>
        </w:rPr>
        <w:t>def</w:t>
      </w:r>
      <w:proofErr w:type="spellEnd"/>
      <w:r w:rsidRPr="002F0059">
        <w:rPr>
          <w:rFonts w:ascii="Courier New" w:hAnsi="Courier New"/>
          <w:sz w:val="20"/>
          <w:lang w:val="ru-RU"/>
        </w:rPr>
        <w:t xml:space="preserve"> __</w:t>
      </w:r>
      <w:proofErr w:type="spellStart"/>
      <w:r>
        <w:rPr>
          <w:rFonts w:ascii="Courier New" w:hAnsi="Courier New"/>
          <w:sz w:val="20"/>
        </w:rPr>
        <w:t>init</w:t>
      </w:r>
      <w:proofErr w:type="spellEnd"/>
      <w:r w:rsidRPr="002F0059">
        <w:rPr>
          <w:rFonts w:ascii="Courier New" w:hAnsi="Courier New"/>
          <w:sz w:val="20"/>
          <w:lang w:val="ru-RU"/>
        </w:rPr>
        <w:t>__(</w:t>
      </w:r>
      <w:r>
        <w:rPr>
          <w:rFonts w:ascii="Courier New" w:hAnsi="Courier New"/>
          <w:sz w:val="20"/>
        </w:rPr>
        <w:t>self</w:t>
      </w:r>
      <w:r w:rsidRPr="002F0059">
        <w:rPr>
          <w:rFonts w:ascii="Courier New" w:hAnsi="Courier New"/>
          <w:sz w:val="20"/>
          <w:lang w:val="ru-RU"/>
        </w:rPr>
        <w:t xml:space="preserve">) -&gt; </w:t>
      </w:r>
      <w:r>
        <w:rPr>
          <w:rFonts w:ascii="Courier New" w:hAnsi="Courier New"/>
          <w:sz w:val="20"/>
        </w:rPr>
        <w:t>None</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super</w:t>
      </w:r>
      <w:r w:rsidRPr="002F0059">
        <w:rPr>
          <w:rFonts w:ascii="Courier New" w:hAnsi="Courier New"/>
          <w:sz w:val="20"/>
          <w:lang w:val="ru-RU"/>
        </w:rPr>
        <w:t>().__</w:t>
      </w:r>
      <w:proofErr w:type="spellStart"/>
      <w:r>
        <w:rPr>
          <w:rFonts w:ascii="Courier New" w:hAnsi="Courier New"/>
          <w:sz w:val="20"/>
        </w:rPr>
        <w:t>init</w:t>
      </w:r>
      <w:proofErr w:type="spellEnd"/>
      <w:r w:rsidRPr="002F0059">
        <w:rPr>
          <w:rFonts w:ascii="Courier New" w:hAnsi="Courier New"/>
          <w:sz w:val="20"/>
          <w:lang w:val="ru-RU"/>
        </w:rPr>
        <w:t>__()</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proofErr w:type="spellStart"/>
      <w:r>
        <w:rPr>
          <w:rFonts w:ascii="Courier New" w:hAnsi="Courier New"/>
          <w:sz w:val="20"/>
        </w:rPr>
        <w:t>setWindowTitle</w:t>
      </w:r>
      <w:proofErr w:type="spellEnd"/>
      <w:r w:rsidRPr="002F0059">
        <w:rPr>
          <w:rFonts w:ascii="Courier New" w:hAnsi="Courier New"/>
          <w:sz w:val="20"/>
          <w:lang w:val="ru-RU"/>
        </w:rPr>
        <w:t>("</w:t>
      </w:r>
      <w:r>
        <w:rPr>
          <w:rFonts w:ascii="Courier New" w:hAnsi="Courier New"/>
          <w:sz w:val="20"/>
        </w:rPr>
        <w:t>Money</w:t>
      </w:r>
      <w:r w:rsidRPr="002F0059">
        <w:rPr>
          <w:rFonts w:ascii="Courier New" w:hAnsi="Courier New"/>
          <w:sz w:val="20"/>
          <w:lang w:val="ru-RU"/>
        </w:rPr>
        <w:t xml:space="preserve"> </w:t>
      </w:r>
      <w:r>
        <w:rPr>
          <w:rFonts w:ascii="Courier New" w:hAnsi="Courier New"/>
          <w:sz w:val="20"/>
        </w:rPr>
        <w:t>Pro</w:t>
      </w:r>
      <w:r w:rsidRPr="002F0059">
        <w:rPr>
          <w:rFonts w:ascii="Courier New" w:hAnsi="Courier New"/>
          <w:sz w:val="20"/>
          <w:lang w:val="ru-RU"/>
        </w:rPr>
        <w:t xml:space="preserve"> - </w:t>
      </w:r>
      <w:r>
        <w:rPr>
          <w:rFonts w:ascii="Courier New" w:hAnsi="Courier New"/>
          <w:sz w:val="20"/>
        </w:rPr>
        <w:t>Web</w:t>
      </w:r>
      <w:r w:rsidRPr="002F0059">
        <w:rPr>
          <w:rFonts w:ascii="Courier New" w:hAnsi="Courier New"/>
          <w:sz w:val="20"/>
          <w:lang w:val="ru-RU"/>
        </w:rPr>
        <w:t xml:space="preserve"> </w:t>
      </w:r>
      <w:r>
        <w:rPr>
          <w:rFonts w:ascii="Courier New" w:hAnsi="Courier New"/>
          <w:sz w:val="20"/>
        </w:rPr>
        <w:t>GUI</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resize</w:t>
      </w:r>
      <w:r w:rsidRPr="002F0059">
        <w:rPr>
          <w:rFonts w:ascii="Courier New" w:hAnsi="Courier New"/>
          <w:sz w:val="20"/>
          <w:lang w:val="ru-RU"/>
        </w:rPr>
        <w:t>(1280, 800)</w:t>
      </w:r>
      <w:r w:rsidRPr="002F0059">
        <w:rPr>
          <w:rFonts w:ascii="Courier New" w:hAnsi="Courier New"/>
          <w:sz w:val="20"/>
          <w:lang w:val="ru-RU"/>
        </w:rPr>
        <w:br/>
        <w:t xml:space="preserve">        </w:t>
      </w:r>
      <w:r w:rsidRPr="002F0059">
        <w:rPr>
          <w:rFonts w:ascii="Courier New" w:hAnsi="Courier New"/>
          <w:sz w:val="20"/>
          <w:lang w:val="ru-RU"/>
        </w:rPr>
        <w:br/>
        <w:t xml:space="preserve">        # Инициализация ядра бизнес-логики</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engine</w:t>
      </w:r>
      <w:r w:rsidRPr="002F0059">
        <w:rPr>
          <w:rFonts w:ascii="Courier New" w:hAnsi="Courier New"/>
          <w:sz w:val="20"/>
          <w:lang w:val="ru-RU"/>
        </w:rPr>
        <w:t xml:space="preserve"> = </w:t>
      </w:r>
      <w:proofErr w:type="spellStart"/>
      <w:r>
        <w:rPr>
          <w:rFonts w:ascii="Courier New" w:hAnsi="Courier New"/>
          <w:sz w:val="20"/>
        </w:rPr>
        <w:t>BudgetEngine</w:t>
      </w:r>
      <w:proofErr w:type="spellEnd"/>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 Создание компонента отображения веб-страниц</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web</w:t>
      </w:r>
      <w:r w:rsidRPr="002F0059">
        <w:rPr>
          <w:rFonts w:ascii="Courier New" w:hAnsi="Courier New"/>
          <w:sz w:val="20"/>
          <w:lang w:val="ru-RU"/>
        </w:rPr>
        <w:t>_</w:t>
      </w:r>
      <w:r>
        <w:rPr>
          <w:rFonts w:ascii="Courier New" w:hAnsi="Courier New"/>
          <w:sz w:val="20"/>
        </w:rPr>
        <w:t>view</w:t>
      </w:r>
      <w:r w:rsidRPr="002F0059">
        <w:rPr>
          <w:rFonts w:ascii="Courier New" w:hAnsi="Courier New"/>
          <w:sz w:val="20"/>
          <w:lang w:val="ru-RU"/>
        </w:rPr>
        <w:t xml:space="preserve"> = </w:t>
      </w:r>
      <w:proofErr w:type="spellStart"/>
      <w:r>
        <w:rPr>
          <w:rFonts w:ascii="Courier New" w:hAnsi="Courier New"/>
          <w:sz w:val="20"/>
        </w:rPr>
        <w:t>QWebEngineView</w:t>
      </w:r>
      <w:proofErr w:type="spellEnd"/>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proofErr w:type="spellStart"/>
      <w:r>
        <w:rPr>
          <w:rFonts w:ascii="Courier New" w:hAnsi="Courier New"/>
          <w:sz w:val="20"/>
        </w:rPr>
        <w:t>setCentralWidget</w:t>
      </w:r>
      <w:proofErr w:type="spellEnd"/>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w:t>
      </w:r>
      <w:r>
        <w:rPr>
          <w:rFonts w:ascii="Courier New" w:hAnsi="Courier New"/>
          <w:sz w:val="20"/>
        </w:rPr>
        <w:t>web</w:t>
      </w:r>
      <w:r w:rsidRPr="002F0059">
        <w:rPr>
          <w:rFonts w:ascii="Courier New" w:hAnsi="Courier New"/>
          <w:sz w:val="20"/>
          <w:lang w:val="ru-RU"/>
        </w:rPr>
        <w:t>_</w:t>
      </w:r>
      <w:r>
        <w:rPr>
          <w:rFonts w:ascii="Courier New" w:hAnsi="Courier New"/>
          <w:sz w:val="20"/>
        </w:rPr>
        <w:t>view</w:t>
      </w:r>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 Инициализация и регистрация канала связи</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channel</w:t>
      </w:r>
      <w:r w:rsidRPr="002F0059">
        <w:rPr>
          <w:rFonts w:ascii="Courier New" w:hAnsi="Courier New"/>
          <w:sz w:val="20"/>
          <w:lang w:val="ru-RU"/>
        </w:rPr>
        <w:t xml:space="preserve"> = </w:t>
      </w:r>
      <w:proofErr w:type="spellStart"/>
      <w:r>
        <w:rPr>
          <w:rFonts w:ascii="Courier New" w:hAnsi="Courier New"/>
          <w:sz w:val="20"/>
        </w:rPr>
        <w:t>QWebChannel</w:t>
      </w:r>
      <w:proofErr w:type="spellEnd"/>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w:t>
      </w:r>
      <w:r>
        <w:rPr>
          <w:rFonts w:ascii="Courier New" w:hAnsi="Courier New"/>
          <w:sz w:val="20"/>
        </w:rPr>
        <w:t>web</w:t>
      </w:r>
      <w:r w:rsidRPr="002F0059">
        <w:rPr>
          <w:rFonts w:ascii="Courier New" w:hAnsi="Courier New"/>
          <w:sz w:val="20"/>
          <w:lang w:val="ru-RU"/>
        </w:rPr>
        <w:t>_</w:t>
      </w:r>
      <w:r>
        <w:rPr>
          <w:rFonts w:ascii="Courier New" w:hAnsi="Courier New"/>
          <w:sz w:val="20"/>
        </w:rPr>
        <w:t>view</w:t>
      </w:r>
      <w:r w:rsidRPr="002F0059">
        <w:rPr>
          <w:rFonts w:ascii="Courier New" w:hAnsi="Courier New"/>
          <w:sz w:val="20"/>
          <w:lang w:val="ru-RU"/>
        </w:rPr>
        <w:t>.</w:t>
      </w:r>
      <w:r>
        <w:rPr>
          <w:rFonts w:ascii="Courier New" w:hAnsi="Courier New"/>
          <w:sz w:val="20"/>
        </w:rPr>
        <w:t>page</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bridge</w:t>
      </w:r>
      <w:proofErr w:type="gramEnd"/>
      <w:r w:rsidRPr="002F0059">
        <w:rPr>
          <w:rFonts w:ascii="Courier New" w:hAnsi="Courier New"/>
          <w:sz w:val="20"/>
          <w:lang w:val="ru-RU"/>
        </w:rPr>
        <w:t xml:space="preserve"> = </w:t>
      </w:r>
      <w:proofErr w:type="spellStart"/>
      <w:r>
        <w:rPr>
          <w:rFonts w:ascii="Courier New" w:hAnsi="Courier New"/>
          <w:sz w:val="20"/>
        </w:rPr>
        <w:t>WebBridge</w:t>
      </w:r>
      <w:proofErr w:type="spellEnd"/>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w:t>
      </w:r>
      <w:r>
        <w:rPr>
          <w:rFonts w:ascii="Courier New" w:hAnsi="Courier New"/>
          <w:sz w:val="20"/>
        </w:rPr>
        <w:t>engine</w:t>
      </w:r>
      <w:r w:rsidRPr="002F0059">
        <w:rPr>
          <w:rFonts w:ascii="Courier New" w:hAnsi="Courier New"/>
          <w:sz w:val="20"/>
          <w:lang w:val="ru-RU"/>
        </w:rPr>
        <w:t xml:space="preserve">, </w:t>
      </w:r>
      <w:r>
        <w:rPr>
          <w:rFonts w:ascii="Courier New" w:hAnsi="Courier New"/>
          <w:sz w:val="20"/>
        </w:rPr>
        <w:t>self</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channel</w:t>
      </w:r>
      <w:r w:rsidRPr="002F0059">
        <w:rPr>
          <w:rFonts w:ascii="Courier New" w:hAnsi="Courier New"/>
          <w:sz w:val="20"/>
          <w:lang w:val="ru-RU"/>
        </w:rPr>
        <w:t>.</w:t>
      </w:r>
      <w:proofErr w:type="spellStart"/>
      <w:r>
        <w:rPr>
          <w:rFonts w:ascii="Courier New" w:hAnsi="Courier New"/>
          <w:sz w:val="20"/>
        </w:rPr>
        <w:t>registerObject</w:t>
      </w:r>
      <w:proofErr w:type="spellEnd"/>
      <w:r w:rsidRPr="002F0059">
        <w:rPr>
          <w:rFonts w:ascii="Courier New" w:hAnsi="Courier New"/>
          <w:sz w:val="20"/>
          <w:lang w:val="ru-RU"/>
        </w:rPr>
        <w:t>("</w:t>
      </w:r>
      <w:r>
        <w:rPr>
          <w:rFonts w:ascii="Courier New" w:hAnsi="Courier New"/>
          <w:sz w:val="20"/>
        </w:rPr>
        <w:t>backend</w:t>
      </w:r>
      <w:r w:rsidRPr="002F0059">
        <w:rPr>
          <w:rFonts w:ascii="Courier New" w:hAnsi="Courier New"/>
          <w:sz w:val="20"/>
          <w:lang w:val="ru-RU"/>
        </w:rP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bridge</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web</w:t>
      </w:r>
      <w:r w:rsidRPr="002F0059">
        <w:rPr>
          <w:rFonts w:ascii="Courier New" w:hAnsi="Courier New"/>
          <w:sz w:val="20"/>
          <w:lang w:val="ru-RU"/>
        </w:rPr>
        <w:t>_</w:t>
      </w:r>
      <w:r>
        <w:rPr>
          <w:rFonts w:ascii="Courier New" w:hAnsi="Courier New"/>
          <w:sz w:val="20"/>
        </w:rPr>
        <w:t>view</w:t>
      </w:r>
      <w:r w:rsidRPr="002F0059">
        <w:rPr>
          <w:rFonts w:ascii="Courier New" w:hAnsi="Courier New"/>
          <w:sz w:val="20"/>
          <w:lang w:val="ru-RU"/>
        </w:rPr>
        <w:t>.</w:t>
      </w:r>
      <w:r>
        <w:rPr>
          <w:rFonts w:ascii="Courier New" w:hAnsi="Courier New"/>
          <w:sz w:val="20"/>
        </w:rPr>
        <w:t>page</w:t>
      </w:r>
      <w:r w:rsidRPr="002F0059">
        <w:rPr>
          <w:rFonts w:ascii="Courier New" w:hAnsi="Courier New"/>
          <w:sz w:val="20"/>
          <w:lang w:val="ru-RU"/>
        </w:rPr>
        <w:t>().</w:t>
      </w:r>
      <w:proofErr w:type="spellStart"/>
      <w:r>
        <w:rPr>
          <w:rFonts w:ascii="Courier New" w:hAnsi="Courier New"/>
          <w:sz w:val="20"/>
        </w:rPr>
        <w:t>setWebChannel</w:t>
      </w:r>
      <w:proofErr w:type="spellEnd"/>
      <w:r w:rsidRPr="002F0059">
        <w:rPr>
          <w:rFonts w:ascii="Courier New" w:hAnsi="Courier New"/>
          <w:sz w:val="20"/>
          <w:lang w:val="ru-RU"/>
        </w:rPr>
        <w:t>(</w:t>
      </w:r>
      <w:r>
        <w:rPr>
          <w:rFonts w:ascii="Courier New" w:hAnsi="Courier New"/>
          <w:sz w:val="20"/>
        </w:rPr>
        <w:t>self</w:t>
      </w:r>
      <w:r w:rsidRPr="002F0059">
        <w:rPr>
          <w:rFonts w:ascii="Courier New" w:hAnsi="Courier New"/>
          <w:sz w:val="20"/>
          <w:lang w:val="ru-RU"/>
        </w:rPr>
        <w:t>.</w:t>
      </w:r>
      <w:r>
        <w:rPr>
          <w:rFonts w:ascii="Courier New" w:hAnsi="Courier New"/>
          <w:sz w:val="20"/>
        </w:rPr>
        <w:t>channel</w:t>
      </w:r>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 Определение базовой папки для загрузки локальных </w:t>
      </w:r>
      <w:r>
        <w:rPr>
          <w:rFonts w:ascii="Courier New" w:hAnsi="Courier New"/>
          <w:sz w:val="20"/>
        </w:rPr>
        <w:t>HTML</w:t>
      </w:r>
      <w:r w:rsidRPr="002F0059">
        <w:rPr>
          <w:rFonts w:ascii="Courier New" w:hAnsi="Courier New"/>
          <w:sz w:val="20"/>
          <w:lang w:val="ru-RU"/>
        </w:rPr>
        <w:t xml:space="preserve"> ресурсов</w:t>
      </w:r>
      <w:r w:rsidRPr="002F0059">
        <w:rPr>
          <w:rFonts w:ascii="Courier New" w:hAnsi="Courier New"/>
          <w:sz w:val="20"/>
          <w:lang w:val="ru-RU"/>
        </w:rPr>
        <w:br/>
        <w:t xml:space="preserve">        </w:t>
      </w:r>
      <w:r>
        <w:rPr>
          <w:rFonts w:ascii="Courier New" w:hAnsi="Courier New"/>
          <w:sz w:val="20"/>
        </w:rPr>
        <w:t>base</w:t>
      </w:r>
      <w:r w:rsidRPr="002F0059">
        <w:rPr>
          <w:rFonts w:ascii="Courier New" w:hAnsi="Courier New"/>
          <w:sz w:val="20"/>
          <w:lang w:val="ru-RU"/>
        </w:rPr>
        <w:t>_</w:t>
      </w:r>
      <w:proofErr w:type="spellStart"/>
      <w:r>
        <w:rPr>
          <w:rFonts w:ascii="Courier New" w:hAnsi="Courier New"/>
          <w:sz w:val="20"/>
        </w:rPr>
        <w:t>dir</w:t>
      </w:r>
      <w:proofErr w:type="spellEnd"/>
      <w:r w:rsidRPr="002F0059">
        <w:rPr>
          <w:rFonts w:ascii="Courier New" w:hAnsi="Courier New"/>
          <w:sz w:val="20"/>
          <w:lang w:val="ru-RU"/>
        </w:rPr>
        <w:t xml:space="preserve"> = </w:t>
      </w:r>
      <w:r>
        <w:rPr>
          <w:rFonts w:ascii="Courier New" w:hAnsi="Courier New"/>
          <w:sz w:val="20"/>
        </w:rPr>
        <w:t>Path</w:t>
      </w:r>
      <w:r w:rsidRPr="002F0059">
        <w:rPr>
          <w:rFonts w:ascii="Courier New" w:hAnsi="Courier New"/>
          <w:sz w:val="20"/>
          <w:lang w:val="ru-RU"/>
        </w:rPr>
        <w:t>(</w:t>
      </w:r>
      <w:proofErr w:type="spellStart"/>
      <w:r>
        <w:rPr>
          <w:rFonts w:ascii="Courier New" w:hAnsi="Courier New"/>
          <w:sz w:val="20"/>
        </w:rPr>
        <w:t>getattr</w:t>
      </w:r>
      <w:proofErr w:type="spellEnd"/>
      <w:r w:rsidRPr="002F0059">
        <w:rPr>
          <w:rFonts w:ascii="Courier New" w:hAnsi="Courier New"/>
          <w:sz w:val="20"/>
          <w:lang w:val="ru-RU"/>
        </w:rPr>
        <w:t>(</w:t>
      </w:r>
      <w:r>
        <w:rPr>
          <w:rFonts w:ascii="Courier New" w:hAnsi="Courier New"/>
          <w:sz w:val="20"/>
        </w:rPr>
        <w:t>sys</w:t>
      </w:r>
      <w:r w:rsidRPr="002F0059">
        <w:rPr>
          <w:rFonts w:ascii="Courier New" w:hAnsi="Courier New"/>
          <w:sz w:val="20"/>
          <w:lang w:val="ru-RU"/>
        </w:rPr>
        <w:t>, "_</w:t>
      </w:r>
      <w:r>
        <w:rPr>
          <w:rFonts w:ascii="Courier New" w:hAnsi="Courier New"/>
          <w:sz w:val="20"/>
        </w:rPr>
        <w:t>MEIPASS</w:t>
      </w:r>
      <w:r w:rsidRPr="002F0059">
        <w:rPr>
          <w:rFonts w:ascii="Courier New" w:hAnsi="Courier New"/>
          <w:sz w:val="20"/>
          <w:lang w:val="ru-RU"/>
        </w:rPr>
        <w:t xml:space="preserve">", </w:t>
      </w:r>
      <w:r>
        <w:rPr>
          <w:rFonts w:ascii="Courier New" w:hAnsi="Courier New"/>
          <w:sz w:val="20"/>
        </w:rPr>
        <w:t>Path</w:t>
      </w:r>
      <w:r w:rsidRPr="002F0059">
        <w:rPr>
          <w:rFonts w:ascii="Courier New" w:hAnsi="Courier New"/>
          <w:sz w:val="20"/>
          <w:lang w:val="ru-RU"/>
        </w:rPr>
        <w:t>(__</w:t>
      </w:r>
      <w:r>
        <w:rPr>
          <w:rFonts w:ascii="Courier New" w:hAnsi="Courier New"/>
          <w:sz w:val="20"/>
        </w:rPr>
        <w:t>file</w:t>
      </w:r>
      <w:r w:rsidRPr="002F0059">
        <w:rPr>
          <w:rFonts w:ascii="Courier New" w:hAnsi="Courier New"/>
          <w:sz w:val="20"/>
          <w:lang w:val="ru-RU"/>
        </w:rPr>
        <w:t>__).</w:t>
      </w:r>
      <w:r>
        <w:rPr>
          <w:rFonts w:ascii="Courier New" w:hAnsi="Courier New"/>
          <w:sz w:val="20"/>
        </w:rPr>
        <w:t>resolve</w:t>
      </w:r>
      <w:r w:rsidRPr="002F0059">
        <w:rPr>
          <w:rFonts w:ascii="Courier New" w:hAnsi="Courier New"/>
          <w:sz w:val="20"/>
          <w:lang w:val="ru-RU"/>
        </w:rPr>
        <w:t>().</w:t>
      </w:r>
      <w:r>
        <w:rPr>
          <w:rFonts w:ascii="Courier New" w:hAnsi="Courier New"/>
          <w:sz w:val="20"/>
        </w:rPr>
        <w:t>parent</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web</w:t>
      </w:r>
      <w:r w:rsidRPr="002F0059">
        <w:rPr>
          <w:rFonts w:ascii="Courier New" w:hAnsi="Courier New"/>
          <w:sz w:val="20"/>
          <w:lang w:val="ru-RU"/>
        </w:rPr>
        <w:t>_</w:t>
      </w:r>
      <w:r>
        <w:rPr>
          <w:rFonts w:ascii="Courier New" w:hAnsi="Courier New"/>
          <w:sz w:val="20"/>
        </w:rPr>
        <w:t>index</w:t>
      </w:r>
      <w:r w:rsidRPr="002F0059">
        <w:rPr>
          <w:rFonts w:ascii="Courier New" w:hAnsi="Courier New"/>
          <w:sz w:val="20"/>
          <w:lang w:val="ru-RU"/>
        </w:rPr>
        <w:t xml:space="preserve"> = </w:t>
      </w:r>
      <w:r>
        <w:rPr>
          <w:rFonts w:ascii="Courier New" w:hAnsi="Courier New"/>
          <w:sz w:val="20"/>
        </w:rPr>
        <w:t>base</w:t>
      </w:r>
      <w:r w:rsidRPr="002F0059">
        <w:rPr>
          <w:rFonts w:ascii="Courier New" w:hAnsi="Courier New"/>
          <w:sz w:val="20"/>
          <w:lang w:val="ru-RU"/>
        </w:rPr>
        <w:t>_</w:t>
      </w:r>
      <w:proofErr w:type="spellStart"/>
      <w:r>
        <w:rPr>
          <w:rFonts w:ascii="Courier New" w:hAnsi="Courier New"/>
          <w:sz w:val="20"/>
        </w:rPr>
        <w:t>dir</w:t>
      </w:r>
      <w:proofErr w:type="spellEnd"/>
      <w:r w:rsidRPr="002F0059">
        <w:rPr>
          <w:rFonts w:ascii="Courier New" w:hAnsi="Courier New"/>
          <w:sz w:val="20"/>
          <w:lang w:val="ru-RU"/>
        </w:rPr>
        <w:t xml:space="preserve"> / "</w:t>
      </w:r>
      <w:r>
        <w:rPr>
          <w:rFonts w:ascii="Courier New" w:hAnsi="Courier New"/>
          <w:sz w:val="20"/>
        </w:rPr>
        <w:t>web</w:t>
      </w:r>
      <w:r w:rsidRPr="002F0059">
        <w:rPr>
          <w:rFonts w:ascii="Courier New" w:hAnsi="Courier New"/>
          <w:sz w:val="20"/>
          <w:lang w:val="ru-RU"/>
        </w:rPr>
        <w:t>" / "</w:t>
      </w:r>
      <w:r>
        <w:rPr>
          <w:rFonts w:ascii="Courier New" w:hAnsi="Courier New"/>
          <w:sz w:val="20"/>
        </w:rPr>
        <w:t>index</w:t>
      </w:r>
      <w:r w:rsidRPr="002F0059">
        <w:rPr>
          <w:rFonts w:ascii="Courier New" w:hAnsi="Courier New"/>
          <w:sz w:val="20"/>
          <w:lang w:val="ru-RU"/>
        </w:rPr>
        <w:t>.</w:t>
      </w:r>
      <w:r>
        <w:rPr>
          <w:rFonts w:ascii="Courier New" w:hAnsi="Courier New"/>
          <w:sz w:val="20"/>
        </w:rPr>
        <w:t>html</w:t>
      </w:r>
      <w:r w:rsidRPr="002F0059">
        <w:rPr>
          <w:rFonts w:ascii="Courier New" w:hAnsi="Courier New"/>
          <w:sz w:val="20"/>
          <w:lang w:val="ru-RU"/>
        </w:rPr>
        <w:t>"</w:t>
      </w:r>
      <w:r w:rsidRPr="002F0059">
        <w:rPr>
          <w:rFonts w:ascii="Courier New" w:hAnsi="Courier New"/>
          <w:sz w:val="20"/>
          <w:lang w:val="ru-RU"/>
        </w:rPr>
        <w:br/>
        <w:t xml:space="preserve">        </w:t>
      </w:r>
      <w:r w:rsidRPr="002F0059">
        <w:rPr>
          <w:rFonts w:ascii="Courier New" w:hAnsi="Courier New"/>
          <w:sz w:val="20"/>
          <w:lang w:val="ru-RU"/>
        </w:rPr>
        <w:br/>
        <w:t xml:space="preserve">        </w:t>
      </w:r>
      <w:r>
        <w:rPr>
          <w:rFonts w:ascii="Courier New" w:hAnsi="Courier New"/>
          <w:sz w:val="20"/>
        </w:rPr>
        <w:t>if</w:t>
      </w:r>
      <w:r w:rsidRPr="002F0059">
        <w:rPr>
          <w:rFonts w:ascii="Courier New" w:hAnsi="Courier New"/>
          <w:sz w:val="20"/>
          <w:lang w:val="ru-RU"/>
        </w:rPr>
        <w:t xml:space="preserve"> </w:t>
      </w:r>
      <w:r>
        <w:rPr>
          <w:rFonts w:ascii="Courier New" w:hAnsi="Courier New"/>
          <w:sz w:val="20"/>
        </w:rPr>
        <w:t>web</w:t>
      </w:r>
      <w:r w:rsidRPr="002F0059">
        <w:rPr>
          <w:rFonts w:ascii="Courier New" w:hAnsi="Courier New"/>
          <w:sz w:val="20"/>
          <w:lang w:val="ru-RU"/>
        </w:rPr>
        <w:t>_</w:t>
      </w:r>
      <w:r>
        <w:rPr>
          <w:rFonts w:ascii="Courier New" w:hAnsi="Courier New"/>
          <w:sz w:val="20"/>
        </w:rPr>
        <w:t>index</w:t>
      </w:r>
      <w:r w:rsidRPr="002F0059">
        <w:rPr>
          <w:rFonts w:ascii="Courier New" w:hAnsi="Courier New"/>
          <w:sz w:val="20"/>
          <w:lang w:val="ru-RU"/>
        </w:rPr>
        <w:t>.</w:t>
      </w:r>
      <w:r>
        <w:rPr>
          <w:rFonts w:ascii="Courier New" w:hAnsi="Courier New"/>
          <w:sz w:val="20"/>
        </w:rPr>
        <w:t>exists</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web</w:t>
      </w:r>
      <w:r w:rsidRPr="002F0059">
        <w:rPr>
          <w:rFonts w:ascii="Courier New" w:hAnsi="Courier New"/>
          <w:sz w:val="20"/>
          <w:lang w:val="ru-RU"/>
        </w:rPr>
        <w:t>_</w:t>
      </w:r>
      <w:r>
        <w:rPr>
          <w:rFonts w:ascii="Courier New" w:hAnsi="Courier New"/>
          <w:sz w:val="20"/>
        </w:rPr>
        <w:t>view</w:t>
      </w:r>
      <w:r w:rsidRPr="002F0059">
        <w:rPr>
          <w:rFonts w:ascii="Courier New" w:hAnsi="Courier New"/>
          <w:sz w:val="20"/>
          <w:lang w:val="ru-RU"/>
        </w:rPr>
        <w:t>.</w:t>
      </w:r>
      <w:proofErr w:type="spellStart"/>
      <w:r>
        <w:rPr>
          <w:rFonts w:ascii="Courier New" w:hAnsi="Courier New"/>
          <w:sz w:val="20"/>
        </w:rPr>
        <w:t>setUrl</w:t>
      </w:r>
      <w:proofErr w:type="spellEnd"/>
      <w:r w:rsidRPr="002F0059">
        <w:rPr>
          <w:rFonts w:ascii="Courier New" w:hAnsi="Courier New"/>
          <w:sz w:val="20"/>
          <w:lang w:val="ru-RU"/>
        </w:rPr>
        <w:t>(</w:t>
      </w:r>
      <w:proofErr w:type="spellStart"/>
      <w:r>
        <w:rPr>
          <w:rFonts w:ascii="Courier New" w:hAnsi="Courier New"/>
          <w:sz w:val="20"/>
        </w:rPr>
        <w:t>QUrl</w:t>
      </w:r>
      <w:proofErr w:type="spellEnd"/>
      <w:r w:rsidRPr="002F0059">
        <w:rPr>
          <w:rFonts w:ascii="Courier New" w:hAnsi="Courier New"/>
          <w:sz w:val="20"/>
          <w:lang w:val="ru-RU"/>
        </w:rPr>
        <w:t>.</w:t>
      </w:r>
      <w:proofErr w:type="spellStart"/>
      <w:r>
        <w:rPr>
          <w:rFonts w:ascii="Courier New" w:hAnsi="Courier New"/>
          <w:sz w:val="20"/>
        </w:rPr>
        <w:t>fromLocalFile</w:t>
      </w:r>
      <w:proofErr w:type="spellEnd"/>
      <w:r w:rsidRPr="002F0059">
        <w:rPr>
          <w:rFonts w:ascii="Courier New" w:hAnsi="Courier New"/>
          <w:sz w:val="20"/>
          <w:lang w:val="ru-RU"/>
        </w:rPr>
        <w:t>(</w:t>
      </w:r>
      <w:proofErr w:type="spellStart"/>
      <w:r>
        <w:rPr>
          <w:rFonts w:ascii="Courier New" w:hAnsi="Courier New"/>
          <w:sz w:val="20"/>
        </w:rPr>
        <w:t>str</w:t>
      </w:r>
      <w:proofErr w:type="spellEnd"/>
      <w:r w:rsidRPr="002F0059">
        <w:rPr>
          <w:rFonts w:ascii="Courier New" w:hAnsi="Courier New"/>
          <w:sz w:val="20"/>
          <w:lang w:val="ru-RU"/>
        </w:rPr>
        <w:t>(</w:t>
      </w:r>
      <w:r>
        <w:rPr>
          <w:rFonts w:ascii="Courier New" w:hAnsi="Courier New"/>
          <w:sz w:val="20"/>
        </w:rPr>
        <w:t>web</w:t>
      </w:r>
      <w:r w:rsidRPr="002F0059">
        <w:rPr>
          <w:rFonts w:ascii="Courier New" w:hAnsi="Courier New"/>
          <w:sz w:val="20"/>
          <w:lang w:val="ru-RU"/>
        </w:rPr>
        <w:t>_</w:t>
      </w:r>
      <w:r>
        <w:rPr>
          <w:rFonts w:ascii="Courier New" w:hAnsi="Courier New"/>
          <w:sz w:val="20"/>
        </w:rPr>
        <w:t>index</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else</w:t>
      </w:r>
      <w:r w:rsidRPr="002F0059">
        <w:rPr>
          <w:rFonts w:ascii="Courier New" w:hAnsi="Courier New"/>
          <w:sz w:val="20"/>
          <w:lang w:val="ru-RU"/>
        </w:rPr>
        <w:t>:</w:t>
      </w:r>
      <w:r w:rsidRPr="002F0059">
        <w:rPr>
          <w:rFonts w:ascii="Courier New" w:hAnsi="Courier New"/>
          <w:sz w:val="20"/>
          <w:lang w:val="ru-RU"/>
        </w:rPr>
        <w:br/>
        <w:t xml:space="preserve">            # Дефолтная заглушка в случае отсутствия скомпилированных ресурсов </w:t>
      </w:r>
      <w:proofErr w:type="spellStart"/>
      <w:r w:rsidRPr="002F0059">
        <w:rPr>
          <w:rFonts w:ascii="Courier New" w:hAnsi="Courier New"/>
          <w:sz w:val="20"/>
          <w:lang w:val="ru-RU"/>
        </w:rPr>
        <w:t>фронтенда</w:t>
      </w:r>
      <w:proofErr w:type="spellEnd"/>
      <w:r w:rsidRPr="002F0059">
        <w:rPr>
          <w:rFonts w:ascii="Courier New" w:hAnsi="Courier New"/>
          <w:sz w:val="20"/>
          <w:lang w:val="ru-RU"/>
        </w:rPr>
        <w:br/>
        <w:t xml:space="preserve">            </w:t>
      </w:r>
      <w:r>
        <w:rPr>
          <w:rFonts w:ascii="Courier New" w:hAnsi="Courier New"/>
          <w:sz w:val="20"/>
        </w:rPr>
        <w:t>self</w:t>
      </w:r>
      <w:r w:rsidRPr="002F0059">
        <w:rPr>
          <w:rFonts w:ascii="Courier New" w:hAnsi="Courier New"/>
          <w:sz w:val="20"/>
          <w:lang w:val="ru-RU"/>
        </w:rPr>
        <w:t>.</w:t>
      </w:r>
      <w:r>
        <w:rPr>
          <w:rFonts w:ascii="Courier New" w:hAnsi="Courier New"/>
          <w:sz w:val="20"/>
        </w:rPr>
        <w:t>web</w:t>
      </w:r>
      <w:r w:rsidRPr="002F0059">
        <w:rPr>
          <w:rFonts w:ascii="Courier New" w:hAnsi="Courier New"/>
          <w:sz w:val="20"/>
          <w:lang w:val="ru-RU"/>
        </w:rPr>
        <w:t>_</w:t>
      </w:r>
      <w:r>
        <w:rPr>
          <w:rFonts w:ascii="Courier New" w:hAnsi="Courier New"/>
          <w:sz w:val="20"/>
        </w:rPr>
        <w:t>view</w:t>
      </w:r>
      <w:r w:rsidRPr="002F0059">
        <w:rPr>
          <w:rFonts w:ascii="Courier New" w:hAnsi="Courier New"/>
          <w:sz w:val="20"/>
          <w:lang w:val="ru-RU"/>
        </w:rPr>
        <w:t>.</w:t>
      </w:r>
      <w:proofErr w:type="spellStart"/>
      <w:r>
        <w:rPr>
          <w:rFonts w:ascii="Courier New" w:hAnsi="Courier New"/>
          <w:sz w:val="20"/>
        </w:rPr>
        <w:t>setHtml</w:t>
      </w:r>
      <w:proofErr w:type="spellEnd"/>
      <w:r w:rsidRPr="002F0059">
        <w:rPr>
          <w:rFonts w:ascii="Courier New" w:hAnsi="Courier New"/>
          <w:sz w:val="20"/>
          <w:lang w:val="ru-RU"/>
        </w:rPr>
        <w:t>("""</w:t>
      </w:r>
      <w:r w:rsidRPr="002F0059">
        <w:rPr>
          <w:rFonts w:ascii="Courier New" w:hAnsi="Courier New"/>
          <w:sz w:val="20"/>
          <w:lang w:val="ru-RU"/>
        </w:rPr>
        <w:br/>
        <w:t xml:space="preserve">            &lt;</w:t>
      </w:r>
      <w:r>
        <w:rPr>
          <w:rFonts w:ascii="Courier New" w:hAnsi="Courier New"/>
          <w:sz w:val="20"/>
        </w:rPr>
        <w:t>html</w:t>
      </w:r>
      <w:r w:rsidRPr="002F0059">
        <w:rPr>
          <w:rFonts w:ascii="Courier New" w:hAnsi="Courier New"/>
          <w:sz w:val="20"/>
          <w:lang w:val="ru-RU"/>
        </w:rPr>
        <w:t>&gt;</w:t>
      </w:r>
      <w:r w:rsidRPr="002F0059">
        <w:rPr>
          <w:rFonts w:ascii="Courier New" w:hAnsi="Courier New"/>
          <w:sz w:val="20"/>
          <w:lang w:val="ru-RU"/>
        </w:rPr>
        <w:br/>
        <w:t xml:space="preserve">                &lt;</w:t>
      </w:r>
      <w:r>
        <w:rPr>
          <w:rFonts w:ascii="Courier New" w:hAnsi="Courier New"/>
          <w:sz w:val="20"/>
        </w:rPr>
        <w:t>body</w:t>
      </w:r>
      <w:r w:rsidRPr="002F0059">
        <w:rPr>
          <w:rFonts w:ascii="Courier New" w:hAnsi="Courier New"/>
          <w:sz w:val="20"/>
          <w:lang w:val="ru-RU"/>
        </w:rPr>
        <w:t xml:space="preserve"> </w:t>
      </w:r>
      <w:r>
        <w:rPr>
          <w:rFonts w:ascii="Courier New" w:hAnsi="Courier New"/>
          <w:sz w:val="20"/>
        </w:rPr>
        <w:t>style</w:t>
      </w:r>
      <w:r w:rsidRPr="002F0059">
        <w:rPr>
          <w:rFonts w:ascii="Courier New" w:hAnsi="Courier New"/>
          <w:sz w:val="20"/>
          <w:lang w:val="ru-RU"/>
        </w:rPr>
        <w:t>='</w:t>
      </w:r>
      <w:r>
        <w:rPr>
          <w:rFonts w:ascii="Courier New" w:hAnsi="Courier New"/>
          <w:sz w:val="20"/>
        </w:rPr>
        <w:t>font</w:t>
      </w:r>
      <w:r w:rsidRPr="002F0059">
        <w:rPr>
          <w:rFonts w:ascii="Courier New" w:hAnsi="Courier New"/>
          <w:sz w:val="20"/>
          <w:lang w:val="ru-RU"/>
        </w:rPr>
        <w:t>-</w:t>
      </w:r>
      <w:r>
        <w:rPr>
          <w:rFonts w:ascii="Courier New" w:hAnsi="Courier New"/>
          <w:sz w:val="20"/>
        </w:rPr>
        <w:t>family</w:t>
      </w:r>
      <w:r w:rsidRPr="002F0059">
        <w:rPr>
          <w:rFonts w:ascii="Courier New" w:hAnsi="Courier New"/>
          <w:sz w:val="20"/>
          <w:lang w:val="ru-RU"/>
        </w:rPr>
        <w:t xml:space="preserve">: </w:t>
      </w:r>
      <w:r>
        <w:rPr>
          <w:rFonts w:ascii="Courier New" w:hAnsi="Courier New"/>
          <w:sz w:val="20"/>
        </w:rPr>
        <w:t>sans</w:t>
      </w:r>
      <w:r w:rsidRPr="002F0059">
        <w:rPr>
          <w:rFonts w:ascii="Courier New" w:hAnsi="Courier New"/>
          <w:sz w:val="20"/>
          <w:lang w:val="ru-RU"/>
        </w:rPr>
        <w:t>-</w:t>
      </w:r>
      <w:r>
        <w:rPr>
          <w:rFonts w:ascii="Courier New" w:hAnsi="Courier New"/>
          <w:sz w:val="20"/>
        </w:rPr>
        <w:t>serif</w:t>
      </w:r>
      <w:r w:rsidRPr="002F0059">
        <w:rPr>
          <w:rFonts w:ascii="Courier New" w:hAnsi="Courier New"/>
          <w:sz w:val="20"/>
          <w:lang w:val="ru-RU"/>
        </w:rPr>
        <w:t xml:space="preserve">; </w:t>
      </w:r>
      <w:r>
        <w:rPr>
          <w:rFonts w:ascii="Courier New" w:hAnsi="Courier New"/>
          <w:sz w:val="20"/>
        </w:rPr>
        <w:t>text</w:t>
      </w:r>
      <w:r w:rsidRPr="002F0059">
        <w:rPr>
          <w:rFonts w:ascii="Courier New" w:hAnsi="Courier New"/>
          <w:sz w:val="20"/>
          <w:lang w:val="ru-RU"/>
        </w:rPr>
        <w:t>-</w:t>
      </w:r>
      <w:r>
        <w:rPr>
          <w:rFonts w:ascii="Courier New" w:hAnsi="Courier New"/>
          <w:sz w:val="20"/>
        </w:rPr>
        <w:t>align</w:t>
      </w:r>
      <w:r w:rsidRPr="002F0059">
        <w:rPr>
          <w:rFonts w:ascii="Courier New" w:hAnsi="Courier New"/>
          <w:sz w:val="20"/>
          <w:lang w:val="ru-RU"/>
        </w:rPr>
        <w:t xml:space="preserve">: </w:t>
      </w:r>
      <w:r>
        <w:rPr>
          <w:rFonts w:ascii="Courier New" w:hAnsi="Courier New"/>
          <w:sz w:val="20"/>
        </w:rPr>
        <w:t>center</w:t>
      </w:r>
      <w:r w:rsidRPr="002F0059">
        <w:rPr>
          <w:rFonts w:ascii="Courier New" w:hAnsi="Courier New"/>
          <w:sz w:val="20"/>
          <w:lang w:val="ru-RU"/>
        </w:rPr>
        <w:t xml:space="preserve">; </w:t>
      </w:r>
      <w:r>
        <w:rPr>
          <w:rFonts w:ascii="Courier New" w:hAnsi="Courier New"/>
          <w:sz w:val="20"/>
        </w:rPr>
        <w:t>padding</w:t>
      </w:r>
      <w:r w:rsidRPr="002F0059">
        <w:rPr>
          <w:rFonts w:ascii="Courier New" w:hAnsi="Courier New"/>
          <w:sz w:val="20"/>
          <w:lang w:val="ru-RU"/>
        </w:rPr>
        <w:t>-</w:t>
      </w:r>
      <w:r>
        <w:rPr>
          <w:rFonts w:ascii="Courier New" w:hAnsi="Courier New"/>
          <w:sz w:val="20"/>
        </w:rPr>
        <w:t>top</w:t>
      </w:r>
      <w:r w:rsidRPr="002F0059">
        <w:rPr>
          <w:rFonts w:ascii="Courier New" w:hAnsi="Courier New"/>
          <w:sz w:val="20"/>
          <w:lang w:val="ru-RU"/>
        </w:rPr>
        <w:t xml:space="preserve">: 20%; </w:t>
      </w:r>
      <w:r>
        <w:rPr>
          <w:rFonts w:ascii="Courier New" w:hAnsi="Courier New"/>
          <w:sz w:val="20"/>
        </w:rPr>
        <w:t>background</w:t>
      </w:r>
      <w:r w:rsidRPr="002F0059">
        <w:rPr>
          <w:rFonts w:ascii="Courier New" w:hAnsi="Courier New"/>
          <w:sz w:val="20"/>
          <w:lang w:val="ru-RU"/>
        </w:rPr>
        <w:t>: #</w:t>
      </w:r>
      <w:r>
        <w:rPr>
          <w:rFonts w:ascii="Courier New" w:hAnsi="Courier New"/>
          <w:sz w:val="20"/>
        </w:rPr>
        <w:t>f</w:t>
      </w:r>
      <w:r w:rsidRPr="002F0059">
        <w:rPr>
          <w:rFonts w:ascii="Courier New" w:hAnsi="Courier New"/>
          <w:sz w:val="20"/>
          <w:lang w:val="ru-RU"/>
        </w:rPr>
        <w:t>4</w:t>
      </w:r>
      <w:r>
        <w:rPr>
          <w:rFonts w:ascii="Courier New" w:hAnsi="Courier New"/>
          <w:sz w:val="20"/>
        </w:rPr>
        <w:t>f</w:t>
      </w:r>
      <w:r w:rsidRPr="002F0059">
        <w:rPr>
          <w:rFonts w:ascii="Courier New" w:hAnsi="Courier New"/>
          <w:sz w:val="20"/>
          <w:lang w:val="ru-RU"/>
        </w:rPr>
        <w:t>6</w:t>
      </w:r>
      <w:r>
        <w:rPr>
          <w:rFonts w:ascii="Courier New" w:hAnsi="Courier New"/>
          <w:sz w:val="20"/>
        </w:rPr>
        <w:t>f</w:t>
      </w:r>
      <w:r w:rsidRPr="002F0059">
        <w:rPr>
          <w:rFonts w:ascii="Courier New" w:hAnsi="Courier New"/>
          <w:sz w:val="20"/>
          <w:lang w:val="ru-RU"/>
        </w:rPr>
        <w:t>9;'&gt;</w:t>
      </w:r>
      <w:r w:rsidRPr="002F0059">
        <w:rPr>
          <w:rFonts w:ascii="Courier New" w:hAnsi="Courier New"/>
          <w:sz w:val="20"/>
          <w:lang w:val="ru-RU"/>
        </w:rPr>
        <w:br/>
        <w:t xml:space="preserve">                    &lt;</w:t>
      </w:r>
      <w:r>
        <w:rPr>
          <w:rFonts w:ascii="Courier New" w:hAnsi="Courier New"/>
          <w:sz w:val="20"/>
        </w:rPr>
        <w:t>h</w:t>
      </w:r>
      <w:r w:rsidRPr="002F0059">
        <w:rPr>
          <w:rFonts w:ascii="Courier New" w:hAnsi="Courier New"/>
          <w:sz w:val="20"/>
          <w:lang w:val="ru-RU"/>
        </w:rPr>
        <w:t xml:space="preserve">2&gt;Локальные веб-ресурсы </w:t>
      </w:r>
      <w:r>
        <w:rPr>
          <w:rFonts w:ascii="Courier New" w:hAnsi="Courier New"/>
          <w:sz w:val="20"/>
        </w:rPr>
        <w:t>Money</w:t>
      </w:r>
      <w:r w:rsidRPr="002F0059">
        <w:rPr>
          <w:rFonts w:ascii="Courier New" w:hAnsi="Courier New"/>
          <w:sz w:val="20"/>
          <w:lang w:val="ru-RU"/>
        </w:rPr>
        <w:t xml:space="preserve"> </w:t>
      </w:r>
      <w:r>
        <w:rPr>
          <w:rFonts w:ascii="Courier New" w:hAnsi="Courier New"/>
          <w:sz w:val="20"/>
        </w:rPr>
        <w:t>Pro</w:t>
      </w:r>
      <w:r w:rsidRPr="002F0059">
        <w:rPr>
          <w:rFonts w:ascii="Courier New" w:hAnsi="Courier New"/>
          <w:sz w:val="20"/>
          <w:lang w:val="ru-RU"/>
        </w:rPr>
        <w:t xml:space="preserve"> не обнаружены&lt;/</w:t>
      </w:r>
      <w:r>
        <w:rPr>
          <w:rFonts w:ascii="Courier New" w:hAnsi="Courier New"/>
          <w:sz w:val="20"/>
        </w:rPr>
        <w:t>h</w:t>
      </w:r>
      <w:r w:rsidRPr="002F0059">
        <w:rPr>
          <w:rFonts w:ascii="Courier New" w:hAnsi="Courier New"/>
          <w:sz w:val="20"/>
          <w:lang w:val="ru-RU"/>
        </w:rPr>
        <w:t>2&gt;</w:t>
      </w:r>
      <w:r w:rsidRPr="002F0059">
        <w:rPr>
          <w:rFonts w:ascii="Courier New" w:hAnsi="Courier New"/>
          <w:sz w:val="20"/>
          <w:lang w:val="ru-RU"/>
        </w:rPr>
        <w:br/>
        <w:t xml:space="preserve">                    &lt;</w:t>
      </w:r>
      <w:r>
        <w:rPr>
          <w:rFonts w:ascii="Courier New" w:hAnsi="Courier New"/>
          <w:sz w:val="20"/>
        </w:rPr>
        <w:t>p</w:t>
      </w:r>
      <w:r w:rsidRPr="002F0059">
        <w:rPr>
          <w:rFonts w:ascii="Courier New" w:hAnsi="Courier New"/>
          <w:sz w:val="20"/>
          <w:lang w:val="ru-RU"/>
        </w:rPr>
        <w:t>&gt;Пожалуйста, проверьте наличие папки '</w:t>
      </w:r>
      <w:r>
        <w:rPr>
          <w:rFonts w:ascii="Courier New" w:hAnsi="Courier New"/>
          <w:sz w:val="20"/>
        </w:rPr>
        <w:t>web</w:t>
      </w:r>
      <w:r w:rsidRPr="002F0059">
        <w:rPr>
          <w:rFonts w:ascii="Courier New" w:hAnsi="Courier New"/>
          <w:sz w:val="20"/>
          <w:lang w:val="ru-RU"/>
        </w:rPr>
        <w:t>' в корневом каталоге приложения.&lt;/</w:t>
      </w:r>
      <w:r>
        <w:rPr>
          <w:rFonts w:ascii="Courier New" w:hAnsi="Courier New"/>
          <w:sz w:val="20"/>
        </w:rPr>
        <w:t>p</w:t>
      </w:r>
      <w:r w:rsidRPr="002F0059">
        <w:rPr>
          <w:rFonts w:ascii="Courier New" w:hAnsi="Courier New"/>
          <w:sz w:val="20"/>
          <w:lang w:val="ru-RU"/>
        </w:rPr>
        <w:t>&gt;</w:t>
      </w:r>
      <w:r w:rsidRPr="002F0059">
        <w:rPr>
          <w:rFonts w:ascii="Courier New" w:hAnsi="Courier New"/>
          <w:sz w:val="20"/>
          <w:lang w:val="ru-RU"/>
        </w:rPr>
        <w:br/>
        <w:t xml:space="preserve">                &lt;/</w:t>
      </w:r>
      <w:r>
        <w:rPr>
          <w:rFonts w:ascii="Courier New" w:hAnsi="Courier New"/>
          <w:sz w:val="20"/>
        </w:rPr>
        <w:t>body</w:t>
      </w:r>
      <w:r w:rsidRPr="002F0059">
        <w:rPr>
          <w:rFonts w:ascii="Courier New" w:hAnsi="Courier New"/>
          <w:sz w:val="20"/>
          <w:lang w:val="ru-RU"/>
        </w:rPr>
        <w:t>&gt;</w:t>
      </w:r>
      <w:r w:rsidRPr="002F0059">
        <w:rPr>
          <w:rFonts w:ascii="Courier New" w:hAnsi="Courier New"/>
          <w:sz w:val="20"/>
          <w:lang w:val="ru-RU"/>
        </w:rPr>
        <w:br/>
        <w:t xml:space="preserve">            &lt;/</w:t>
      </w:r>
      <w:r>
        <w:rPr>
          <w:rFonts w:ascii="Courier New" w:hAnsi="Courier New"/>
          <w:sz w:val="20"/>
        </w:rPr>
        <w:t>html</w:t>
      </w:r>
      <w:r w:rsidRPr="002F0059">
        <w:rPr>
          <w:rFonts w:ascii="Courier New" w:hAnsi="Courier New"/>
          <w:sz w:val="20"/>
          <w:lang w:val="ru-RU"/>
        </w:rPr>
        <w:t>&gt;</w:t>
      </w:r>
      <w:r w:rsidRPr="002F0059">
        <w:rPr>
          <w:rFonts w:ascii="Courier New" w:hAnsi="Courier New"/>
          <w:sz w:val="20"/>
          <w:lang w:val="ru-RU"/>
        </w:rPr>
        <w:br/>
        <w:t xml:space="preserve">            """)</w:t>
      </w:r>
      <w:r w:rsidRPr="002F0059">
        <w:rPr>
          <w:rFonts w:ascii="Courier New" w:hAnsi="Courier New"/>
          <w:sz w:val="20"/>
          <w:lang w:val="ru-RU"/>
        </w:rPr>
        <w:br/>
      </w:r>
      <w:r w:rsidRPr="002F0059">
        <w:rPr>
          <w:rFonts w:ascii="Courier New" w:hAnsi="Courier New"/>
          <w:sz w:val="20"/>
          <w:lang w:val="ru-RU"/>
        </w:rPr>
        <w:br/>
      </w:r>
      <w:proofErr w:type="spellStart"/>
      <w:r>
        <w:rPr>
          <w:rFonts w:ascii="Courier New" w:hAnsi="Courier New"/>
          <w:sz w:val="20"/>
        </w:rPr>
        <w:t>def</w:t>
      </w:r>
      <w:proofErr w:type="spellEnd"/>
      <w:r w:rsidRPr="002F0059">
        <w:rPr>
          <w:rFonts w:ascii="Courier New" w:hAnsi="Courier New"/>
          <w:sz w:val="20"/>
          <w:lang w:val="ru-RU"/>
        </w:rPr>
        <w:t xml:space="preserve"> </w:t>
      </w:r>
      <w:r>
        <w:rPr>
          <w:rFonts w:ascii="Courier New" w:hAnsi="Courier New"/>
          <w:sz w:val="20"/>
        </w:rPr>
        <w:t>main</w:t>
      </w:r>
      <w:r w:rsidRPr="002F0059">
        <w:rPr>
          <w:rFonts w:ascii="Courier New" w:hAnsi="Courier New"/>
          <w:sz w:val="20"/>
          <w:lang w:val="ru-RU"/>
        </w:rPr>
        <w:t>():</w:t>
      </w:r>
      <w:r w:rsidRPr="002F0059">
        <w:rPr>
          <w:rFonts w:ascii="Courier New" w:hAnsi="Courier New"/>
          <w:sz w:val="20"/>
          <w:lang w:val="ru-RU"/>
        </w:rPr>
        <w:br/>
        <w:t xml:space="preserve">    """ Точка входа в процесс настольного приложения """</w:t>
      </w:r>
      <w:r w:rsidRPr="002F0059">
        <w:rPr>
          <w:rFonts w:ascii="Courier New" w:hAnsi="Courier New"/>
          <w:sz w:val="20"/>
          <w:lang w:val="ru-RU"/>
        </w:rPr>
        <w:br/>
        <w:t xml:space="preserve">    </w:t>
      </w:r>
      <w:r>
        <w:rPr>
          <w:rFonts w:ascii="Courier New" w:hAnsi="Courier New"/>
          <w:sz w:val="20"/>
        </w:rPr>
        <w:t>app</w:t>
      </w:r>
      <w:r w:rsidRPr="002F0059">
        <w:rPr>
          <w:rFonts w:ascii="Courier New" w:hAnsi="Courier New"/>
          <w:sz w:val="20"/>
          <w:lang w:val="ru-RU"/>
        </w:rPr>
        <w:t xml:space="preserve"> = </w:t>
      </w:r>
      <w:proofErr w:type="spellStart"/>
      <w:r>
        <w:rPr>
          <w:rFonts w:ascii="Courier New" w:hAnsi="Courier New"/>
          <w:sz w:val="20"/>
        </w:rPr>
        <w:t>QApplication</w:t>
      </w:r>
      <w:proofErr w:type="spellEnd"/>
      <w:r w:rsidRPr="002F0059">
        <w:rPr>
          <w:rFonts w:ascii="Courier New" w:hAnsi="Courier New"/>
          <w:sz w:val="20"/>
          <w:lang w:val="ru-RU"/>
        </w:rPr>
        <w:t>(</w:t>
      </w:r>
      <w:r>
        <w:rPr>
          <w:rFonts w:ascii="Courier New" w:hAnsi="Courier New"/>
          <w:sz w:val="20"/>
        </w:rPr>
        <w:t>sys</w:t>
      </w:r>
      <w:r w:rsidRPr="002F0059">
        <w:rPr>
          <w:rFonts w:ascii="Courier New" w:hAnsi="Courier New"/>
          <w:sz w:val="20"/>
          <w:lang w:val="ru-RU"/>
        </w:rPr>
        <w:t>.</w:t>
      </w:r>
      <w:proofErr w:type="spellStart"/>
      <w:r>
        <w:rPr>
          <w:rFonts w:ascii="Courier New" w:hAnsi="Courier New"/>
          <w:sz w:val="20"/>
        </w:rPr>
        <w:t>argv</w:t>
      </w:r>
      <w:proofErr w:type="spellEnd"/>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app</w:t>
      </w:r>
      <w:r w:rsidRPr="002F0059">
        <w:rPr>
          <w:rFonts w:ascii="Courier New" w:hAnsi="Courier New"/>
          <w:sz w:val="20"/>
          <w:lang w:val="ru-RU"/>
        </w:rPr>
        <w:t>.</w:t>
      </w:r>
      <w:proofErr w:type="spellStart"/>
      <w:r>
        <w:rPr>
          <w:rFonts w:ascii="Courier New" w:hAnsi="Courier New"/>
          <w:sz w:val="20"/>
        </w:rPr>
        <w:t>setStyle</w:t>
      </w:r>
      <w:proofErr w:type="spellEnd"/>
      <w:r w:rsidRPr="002F0059">
        <w:rPr>
          <w:rFonts w:ascii="Courier New" w:hAnsi="Courier New"/>
          <w:sz w:val="20"/>
          <w:lang w:val="ru-RU"/>
        </w:rPr>
        <w:t>('</w:t>
      </w:r>
      <w:r>
        <w:rPr>
          <w:rFonts w:ascii="Courier New" w:hAnsi="Courier New"/>
          <w:sz w:val="20"/>
        </w:rPr>
        <w:t>Fusion</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window</w:t>
      </w:r>
      <w:r w:rsidRPr="002F0059">
        <w:rPr>
          <w:rFonts w:ascii="Courier New" w:hAnsi="Courier New"/>
          <w:sz w:val="20"/>
          <w:lang w:val="ru-RU"/>
        </w:rPr>
        <w:t xml:space="preserve"> = </w:t>
      </w:r>
      <w:proofErr w:type="spellStart"/>
      <w:r>
        <w:rPr>
          <w:rFonts w:ascii="Courier New" w:hAnsi="Courier New"/>
          <w:sz w:val="20"/>
        </w:rPr>
        <w:t>MainWindow</w:t>
      </w:r>
      <w:proofErr w:type="spellEnd"/>
      <w:r w:rsidRPr="002F0059">
        <w:rPr>
          <w:rFonts w:ascii="Courier New" w:hAnsi="Courier New"/>
          <w:sz w:val="20"/>
          <w:lang w:val="ru-RU"/>
        </w:rPr>
        <w:t>()</w:t>
      </w:r>
      <w:r w:rsidRPr="002F0059">
        <w:rPr>
          <w:rFonts w:ascii="Courier New" w:hAnsi="Courier New"/>
          <w:sz w:val="20"/>
          <w:lang w:val="ru-RU"/>
        </w:rPr>
        <w:br/>
      </w:r>
      <w:r w:rsidRPr="002F0059">
        <w:rPr>
          <w:rFonts w:ascii="Courier New" w:hAnsi="Courier New"/>
          <w:sz w:val="20"/>
          <w:lang w:val="ru-RU"/>
        </w:rPr>
        <w:lastRenderedPageBreak/>
        <w:t xml:space="preserve">    </w:t>
      </w:r>
      <w:r>
        <w:rPr>
          <w:rFonts w:ascii="Courier New" w:hAnsi="Courier New"/>
          <w:sz w:val="20"/>
        </w:rPr>
        <w:t>window</w:t>
      </w:r>
      <w:r w:rsidRPr="002F0059">
        <w:rPr>
          <w:rFonts w:ascii="Courier New" w:hAnsi="Courier New"/>
          <w:sz w:val="20"/>
          <w:lang w:val="ru-RU"/>
        </w:rPr>
        <w:t>.</w:t>
      </w:r>
      <w:r>
        <w:rPr>
          <w:rFonts w:ascii="Courier New" w:hAnsi="Courier New"/>
          <w:sz w:val="20"/>
        </w:rPr>
        <w:t>show</w:t>
      </w:r>
      <w:r w:rsidRPr="002F0059">
        <w:rPr>
          <w:rFonts w:ascii="Courier New" w:hAnsi="Courier New"/>
          <w:sz w:val="20"/>
          <w:lang w:val="ru-RU"/>
        </w:rPr>
        <w:t>()</w:t>
      </w:r>
      <w:r w:rsidRPr="002F0059">
        <w:rPr>
          <w:rFonts w:ascii="Courier New" w:hAnsi="Courier New"/>
          <w:sz w:val="20"/>
          <w:lang w:val="ru-RU"/>
        </w:rPr>
        <w:br/>
        <w:t xml:space="preserve">    </w:t>
      </w:r>
      <w:r>
        <w:rPr>
          <w:rFonts w:ascii="Courier New" w:hAnsi="Courier New"/>
          <w:sz w:val="20"/>
        </w:rPr>
        <w:t>sys</w:t>
      </w:r>
      <w:r w:rsidRPr="002F0059">
        <w:rPr>
          <w:rFonts w:ascii="Courier New" w:hAnsi="Courier New"/>
          <w:sz w:val="20"/>
          <w:lang w:val="ru-RU"/>
        </w:rPr>
        <w:t>.</w:t>
      </w:r>
      <w:r>
        <w:rPr>
          <w:rFonts w:ascii="Courier New" w:hAnsi="Courier New"/>
          <w:sz w:val="20"/>
        </w:rPr>
        <w:t>exit</w:t>
      </w:r>
      <w:r w:rsidRPr="002F0059">
        <w:rPr>
          <w:rFonts w:ascii="Courier New" w:hAnsi="Courier New"/>
          <w:sz w:val="20"/>
          <w:lang w:val="ru-RU"/>
        </w:rPr>
        <w:t>(</w:t>
      </w:r>
      <w:r>
        <w:rPr>
          <w:rFonts w:ascii="Courier New" w:hAnsi="Courier New"/>
          <w:sz w:val="20"/>
        </w:rPr>
        <w:t>app</w:t>
      </w:r>
      <w:r w:rsidRPr="002F0059">
        <w:rPr>
          <w:rFonts w:ascii="Courier New" w:hAnsi="Courier New"/>
          <w:sz w:val="20"/>
          <w:lang w:val="ru-RU"/>
        </w:rPr>
        <w:t>.</w:t>
      </w:r>
      <w:r>
        <w:rPr>
          <w:rFonts w:ascii="Courier New" w:hAnsi="Courier New"/>
          <w:sz w:val="20"/>
        </w:rPr>
        <w:t>exec</w:t>
      </w:r>
      <w:r w:rsidRPr="002F0059">
        <w:rPr>
          <w:rFonts w:ascii="Courier New" w:hAnsi="Courier New"/>
          <w:sz w:val="20"/>
          <w:lang w:val="ru-RU"/>
        </w:rPr>
        <w:t>())</w:t>
      </w:r>
      <w:r w:rsidRPr="002F0059">
        <w:rPr>
          <w:rFonts w:ascii="Courier New" w:hAnsi="Courier New"/>
          <w:sz w:val="20"/>
          <w:lang w:val="ru-RU"/>
        </w:rPr>
        <w:br/>
      </w:r>
      <w:r w:rsidRPr="002F0059">
        <w:rPr>
          <w:rFonts w:ascii="Courier New" w:hAnsi="Courier New"/>
          <w:sz w:val="20"/>
          <w:lang w:val="ru-RU"/>
        </w:rPr>
        <w:br/>
      </w:r>
      <w:r>
        <w:rPr>
          <w:rFonts w:ascii="Courier New" w:hAnsi="Courier New"/>
          <w:sz w:val="20"/>
        </w:rPr>
        <w:t>if</w:t>
      </w:r>
      <w:r w:rsidRPr="002F0059">
        <w:rPr>
          <w:rFonts w:ascii="Courier New" w:hAnsi="Courier New"/>
          <w:sz w:val="20"/>
          <w:lang w:val="ru-RU"/>
        </w:rPr>
        <w:t xml:space="preserve"> __</w:t>
      </w:r>
      <w:r>
        <w:rPr>
          <w:rFonts w:ascii="Courier New" w:hAnsi="Courier New"/>
          <w:sz w:val="20"/>
        </w:rPr>
        <w:t>name</w:t>
      </w:r>
      <w:r w:rsidRPr="002F0059">
        <w:rPr>
          <w:rFonts w:ascii="Courier New" w:hAnsi="Courier New"/>
          <w:sz w:val="20"/>
          <w:lang w:val="ru-RU"/>
        </w:rPr>
        <w:t>__ == "__</w:t>
      </w:r>
      <w:r>
        <w:rPr>
          <w:rFonts w:ascii="Courier New" w:hAnsi="Courier New"/>
          <w:sz w:val="20"/>
        </w:rPr>
        <w:t>main</w:t>
      </w:r>
      <w:r w:rsidRPr="002F0059">
        <w:rPr>
          <w:rFonts w:ascii="Courier New" w:hAnsi="Courier New"/>
          <w:sz w:val="20"/>
          <w:lang w:val="ru-RU"/>
        </w:rPr>
        <w:t>__":</w:t>
      </w:r>
      <w:r w:rsidRPr="002F0059">
        <w:rPr>
          <w:rFonts w:ascii="Courier New" w:hAnsi="Courier New"/>
          <w:sz w:val="20"/>
          <w:lang w:val="ru-RU"/>
        </w:rPr>
        <w:br/>
        <w:t xml:space="preserve">    </w:t>
      </w:r>
      <w:r>
        <w:rPr>
          <w:rFonts w:ascii="Courier New" w:hAnsi="Courier New"/>
          <w:sz w:val="20"/>
        </w:rPr>
        <w:t>main</w:t>
      </w:r>
      <w:r w:rsidRPr="002F0059">
        <w:rPr>
          <w:rFonts w:ascii="Courier New" w:hAnsi="Courier New"/>
          <w:sz w:val="20"/>
          <w:lang w:val="ru-RU"/>
        </w:rPr>
        <w:t>()</w:t>
      </w:r>
      <w:r w:rsidRPr="002F0059">
        <w:rPr>
          <w:rFonts w:ascii="Courier New" w:hAnsi="Courier New"/>
          <w:sz w:val="20"/>
          <w:lang w:val="ru-RU"/>
        </w:rPr>
        <w:br/>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177"/>
        <w:gridCol w:w="671"/>
        <w:gridCol w:w="2269"/>
        <w:gridCol w:w="1886"/>
        <w:gridCol w:w="658"/>
        <w:gridCol w:w="2390"/>
      </w:tblGrid>
      <w:tr w:rsidR="0090126D">
        <w:trPr>
          <w:jc w:val="center"/>
        </w:trPr>
        <w:tc>
          <w:tcPr>
            <w:tcW w:w="3230" w:type="dxa"/>
            <w:gridSpan w:val="2"/>
            <w:shd w:val="clear" w:color="auto" w:fill="F2F2F2"/>
            <w:tcMar>
              <w:top w:w="140" w:type="dxa"/>
              <w:left w:w="180" w:type="dxa"/>
              <w:bottom w:w="140" w:type="dxa"/>
              <w:right w:w="180" w:type="dxa"/>
            </w:tcMar>
          </w:tcPr>
          <w:p w:rsidR="0090126D" w:rsidRDefault="00DB4A61">
            <w:r>
              <w:rPr>
                <w:rFonts w:ascii="Times New Roman" w:hAnsi="Times New Roman"/>
                <w:b/>
              </w:rPr>
              <w:t xml:space="preserve">№ </w:t>
            </w:r>
            <w:proofErr w:type="spellStart"/>
            <w:r>
              <w:rPr>
                <w:rFonts w:ascii="Times New Roman" w:hAnsi="Times New Roman"/>
                <w:b/>
              </w:rPr>
              <w:t>события</w:t>
            </w:r>
            <w:proofErr w:type="spellEnd"/>
          </w:p>
        </w:tc>
        <w:tc>
          <w:tcPr>
            <w:tcW w:w="3230" w:type="dxa"/>
            <w:gridSpan w:val="2"/>
            <w:shd w:val="clear" w:color="auto" w:fill="F2F2F2"/>
            <w:tcMar>
              <w:top w:w="140" w:type="dxa"/>
              <w:left w:w="180" w:type="dxa"/>
              <w:bottom w:w="140" w:type="dxa"/>
              <w:right w:w="180" w:type="dxa"/>
            </w:tcMar>
          </w:tcPr>
          <w:p w:rsidR="0090126D" w:rsidRDefault="00DB4A61">
            <w:proofErr w:type="spellStart"/>
            <w:r>
              <w:rPr>
                <w:rFonts w:ascii="Times New Roman" w:hAnsi="Times New Roman"/>
                <w:b/>
              </w:rPr>
              <w:t>Идентификатор</w:t>
            </w:r>
            <w:proofErr w:type="spellEnd"/>
            <w:r>
              <w:rPr>
                <w:rFonts w:ascii="Times New Roman" w:hAnsi="Times New Roman"/>
                <w:b/>
              </w:rPr>
              <w:t xml:space="preserve"> в </w:t>
            </w:r>
            <w:proofErr w:type="spellStart"/>
            <w:r>
              <w:rPr>
                <w:rFonts w:ascii="Times New Roman" w:hAnsi="Times New Roman"/>
                <w:b/>
              </w:rPr>
              <w:t>коде</w:t>
            </w:r>
            <w:proofErr w:type="spellEnd"/>
          </w:p>
        </w:tc>
        <w:tc>
          <w:tcPr>
            <w:tcW w:w="3230" w:type="dxa"/>
            <w:gridSpan w:val="2"/>
            <w:shd w:val="clear" w:color="auto" w:fill="F2F2F2"/>
            <w:tcMar>
              <w:top w:w="140" w:type="dxa"/>
              <w:left w:w="180" w:type="dxa"/>
              <w:bottom w:w="140" w:type="dxa"/>
              <w:right w:w="180" w:type="dxa"/>
            </w:tcMar>
          </w:tcPr>
          <w:p w:rsidR="0090126D" w:rsidRDefault="00DB4A61">
            <w:proofErr w:type="spellStart"/>
            <w:r>
              <w:rPr>
                <w:rFonts w:ascii="Times New Roman" w:hAnsi="Times New Roman"/>
                <w:b/>
              </w:rPr>
              <w:t>Подробное</w:t>
            </w:r>
            <w:proofErr w:type="spellEnd"/>
            <w:r>
              <w:rPr>
                <w:rFonts w:ascii="Times New Roman" w:hAnsi="Times New Roman"/>
                <w:b/>
              </w:rPr>
              <w:t xml:space="preserve"> </w:t>
            </w:r>
            <w:proofErr w:type="spellStart"/>
            <w:r>
              <w:rPr>
                <w:rFonts w:ascii="Times New Roman" w:hAnsi="Times New Roman"/>
                <w:b/>
              </w:rPr>
              <w:t>описание</w:t>
            </w:r>
            <w:proofErr w:type="spellEnd"/>
            <w:r>
              <w:rPr>
                <w:rFonts w:ascii="Times New Roman" w:hAnsi="Times New Roman"/>
                <w:b/>
              </w:rPr>
              <w:t xml:space="preserve"> </w:t>
            </w:r>
            <w:proofErr w:type="spellStart"/>
            <w:r>
              <w:rPr>
                <w:rFonts w:ascii="Times New Roman" w:hAnsi="Times New Roman"/>
                <w:b/>
              </w:rPr>
              <w:t>выполняемого</w:t>
            </w:r>
            <w:proofErr w:type="spellEnd"/>
            <w:r>
              <w:rPr>
                <w:rFonts w:ascii="Times New Roman" w:hAnsi="Times New Roman"/>
                <w:b/>
              </w:rPr>
              <w:t xml:space="preserve"> </w:t>
            </w:r>
            <w:proofErr w:type="spellStart"/>
            <w:r>
              <w:rPr>
                <w:rFonts w:ascii="Times New Roman" w:hAnsi="Times New Roman"/>
                <w:b/>
              </w:rPr>
              <w:t>действия</w:t>
            </w:r>
            <w:proofErr w:type="spellEnd"/>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w:t>
            </w:r>
          </w:p>
        </w:tc>
        <w:tc>
          <w:tcPr>
            <w:tcW w:w="3230" w:type="dxa"/>
            <w:gridSpan w:val="2"/>
            <w:tcMar>
              <w:top w:w="140" w:type="dxa"/>
              <w:left w:w="180" w:type="dxa"/>
              <w:bottom w:w="140" w:type="dxa"/>
              <w:right w:w="180" w:type="dxa"/>
            </w:tcMar>
          </w:tcPr>
          <w:p w:rsidR="0090126D" w:rsidRDefault="00DB4A61">
            <w:r>
              <w:rPr>
                <w:rFonts w:ascii="Times New Roman" w:hAnsi="Times New Roman"/>
              </w:rPr>
              <w:t>Transaction.__</w:t>
            </w:r>
            <w:proofErr w:type="spellStart"/>
            <w:r>
              <w:rPr>
                <w:rFonts w:ascii="Times New Roman" w:hAnsi="Times New Roman"/>
              </w:rPr>
              <w:t>init</w:t>
            </w:r>
            <w:proofErr w:type="spellEnd"/>
            <w:r>
              <w:rPr>
                <w:rFonts w:ascii="Times New Roman" w:hAnsi="Times New Roman"/>
              </w:rPr>
              <w:t>__</w:t>
            </w:r>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Инициализация экземпляра структуры финансовой операции (дата, категория, сумма, тип).</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2</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w:t>
            </w:r>
            <w:proofErr w:type="spellEnd"/>
            <w:r>
              <w:rPr>
                <w:rFonts w:ascii="Times New Roman" w:hAnsi="Times New Roman"/>
              </w:rPr>
              <w:t>.__</w:t>
            </w:r>
            <w:proofErr w:type="spellStart"/>
            <w:r>
              <w:rPr>
                <w:rFonts w:ascii="Times New Roman" w:hAnsi="Times New Roman"/>
              </w:rPr>
              <w:t>init</w:t>
            </w:r>
            <w:proofErr w:type="spellEnd"/>
            <w:r>
              <w:rPr>
                <w:rFonts w:ascii="Times New Roman" w:hAnsi="Times New Roman"/>
              </w:rPr>
              <w:t>__</w:t>
            </w:r>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Создание экземпляра ядра системы, определение дефолтных категорий расходов и жестких лимитов.</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3</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w:t>
            </w:r>
            <w:proofErr w:type="spellEnd"/>
            <w:r>
              <w:rPr>
                <w:rFonts w:ascii="Times New Roman" w:hAnsi="Times New Roman"/>
              </w:rPr>
              <w:t>._</w:t>
            </w:r>
            <w:proofErr w:type="spellStart"/>
            <w:r>
              <w:rPr>
                <w:rFonts w:ascii="Times New Roman" w:hAnsi="Times New Roman"/>
              </w:rPr>
              <w:t>seed_transactions</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Внутреннее автоматическое наполнение массива транзакций псевдослучайными историческими данными за 5 месяцев.</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4</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BudgetEngine.monthly_totals</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Расчет агрегированных финансовых показателей (доходы, расходы, чистый баланс) за выбранный месяц.</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5</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BudgetEngine.add_transaction</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proofErr w:type="spellStart"/>
            <w:r w:rsidRPr="002F0059">
              <w:rPr>
                <w:rFonts w:ascii="Times New Roman" w:hAnsi="Times New Roman"/>
                <w:lang w:val="ru-RU"/>
              </w:rPr>
              <w:t>Валидация</w:t>
            </w:r>
            <w:proofErr w:type="spellEnd"/>
            <w:r w:rsidRPr="002F0059">
              <w:rPr>
                <w:rFonts w:ascii="Times New Roman" w:hAnsi="Times New Roman"/>
                <w:lang w:val="ru-RU"/>
              </w:rPr>
              <w:t xml:space="preserve"> введенной суммы, создание нового объекта </w:t>
            </w:r>
            <w:r>
              <w:rPr>
                <w:rFonts w:ascii="Times New Roman" w:hAnsi="Times New Roman"/>
              </w:rPr>
              <w:t>Transaction</w:t>
            </w:r>
            <w:r w:rsidRPr="002F0059">
              <w:rPr>
                <w:rFonts w:ascii="Times New Roman" w:hAnsi="Times New Roman"/>
                <w:lang w:val="ru-RU"/>
              </w:rPr>
              <w:t xml:space="preserve"> и добавление его в динамический массив.</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6</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BudgetEngine.expenses_by_category</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Группировка всех расходных транзакций за </w:t>
            </w:r>
            <w:r w:rsidRPr="002F0059">
              <w:rPr>
                <w:rFonts w:ascii="Times New Roman" w:hAnsi="Times New Roman"/>
                <w:lang w:val="ru-RU"/>
              </w:rPr>
              <w:lastRenderedPageBreak/>
              <w:t>указанный месяц по уникальным текстовым ключам категорий.</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lastRenderedPageBreak/>
              <w:t>7</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BudgetEngine.average_spend_last_months</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Вычисление среднего расхода по конкретной категории за прошедшие периоды для выявления базовой нормы трат.</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8</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BudgetEngine.what_if_projection</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Математическое моделирование накоплений: умножение процента экономии на средний расход и на горизонт планирования.</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9</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BudgetEngine.anti_crisis_plan</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Экстраполяция текущих трат до конца месяца, сравнение с лимитом, расчет процента урезания бюджета.</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10</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w:t>
            </w:r>
            <w:proofErr w:type="spellEnd"/>
            <w:r>
              <w:rPr>
                <w:rFonts w:ascii="Times New Roman" w:hAnsi="Times New Roman"/>
              </w:rPr>
              <w:t>._</w:t>
            </w:r>
            <w:proofErr w:type="spellStart"/>
            <w:r>
              <w:rPr>
                <w:rFonts w:ascii="Times New Roman" w:hAnsi="Times New Roman"/>
              </w:rPr>
              <w:t>register_pdf_font</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Сканирование каталогов операционной системы на наличие </w:t>
            </w:r>
            <w:r>
              <w:rPr>
                <w:rFonts w:ascii="Times New Roman" w:hAnsi="Times New Roman"/>
              </w:rPr>
              <w:t>TTF</w:t>
            </w:r>
            <w:r w:rsidRPr="002F0059">
              <w:rPr>
                <w:rFonts w:ascii="Times New Roman" w:hAnsi="Times New Roman"/>
                <w:lang w:val="ru-RU"/>
              </w:rPr>
              <w:t xml:space="preserve">-файлов кириллицы и их регистрация в </w:t>
            </w:r>
            <w:proofErr w:type="spellStart"/>
            <w:r>
              <w:rPr>
                <w:rFonts w:ascii="Times New Roman" w:hAnsi="Times New Roman"/>
              </w:rPr>
              <w:t>ReportLab</w:t>
            </w:r>
            <w:proofErr w:type="spellEnd"/>
            <w:r w:rsidRPr="002F0059">
              <w:rPr>
                <w:rFonts w:ascii="Times New Roman" w:hAnsi="Times New Roman"/>
                <w:lang w:val="ru-RU"/>
              </w:rPr>
              <w:t>.</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11</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BudgetEngine.export_pdf</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Потоковое формирование векторного </w:t>
            </w:r>
            <w:r>
              <w:rPr>
                <w:rFonts w:ascii="Times New Roman" w:hAnsi="Times New Roman"/>
              </w:rPr>
              <w:t>PDF</w:t>
            </w:r>
            <w:r w:rsidRPr="002F0059">
              <w:rPr>
                <w:rFonts w:ascii="Times New Roman" w:hAnsi="Times New Roman"/>
                <w:lang w:val="ru-RU"/>
              </w:rPr>
              <w:t xml:space="preserve">-документа, </w:t>
            </w:r>
            <w:proofErr w:type="spellStart"/>
            <w:r w:rsidRPr="002F0059">
              <w:rPr>
                <w:rFonts w:ascii="Times New Roman" w:hAnsi="Times New Roman"/>
                <w:lang w:val="ru-RU"/>
              </w:rPr>
              <w:t>отрисовка</w:t>
            </w:r>
            <w:proofErr w:type="spellEnd"/>
            <w:r w:rsidRPr="002F0059">
              <w:rPr>
                <w:rFonts w:ascii="Times New Roman" w:hAnsi="Times New Roman"/>
                <w:lang w:val="ru-RU"/>
              </w:rPr>
              <w:t xml:space="preserve"> таблиц аналитики, запись файла на диск.</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12</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WebBridge</w:t>
            </w:r>
            <w:proofErr w:type="spellEnd"/>
            <w:r>
              <w:rPr>
                <w:rFonts w:ascii="Times New Roman" w:hAnsi="Times New Roman"/>
              </w:rPr>
              <w:t>.__</w:t>
            </w:r>
            <w:proofErr w:type="spellStart"/>
            <w:r>
              <w:rPr>
                <w:rFonts w:ascii="Times New Roman" w:hAnsi="Times New Roman"/>
              </w:rPr>
              <w:t>init</w:t>
            </w:r>
            <w:proofErr w:type="spellEnd"/>
            <w:r>
              <w:rPr>
                <w:rFonts w:ascii="Times New Roman" w:hAnsi="Times New Roman"/>
              </w:rPr>
              <w:t>__</w:t>
            </w:r>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Связывание экземпляра ядра </w:t>
            </w:r>
            <w:proofErr w:type="spellStart"/>
            <w:r>
              <w:rPr>
                <w:rFonts w:ascii="Times New Roman" w:hAnsi="Times New Roman"/>
              </w:rPr>
              <w:t>BudgetEngine</w:t>
            </w:r>
            <w:proofErr w:type="spellEnd"/>
            <w:r w:rsidRPr="002F0059">
              <w:rPr>
                <w:rFonts w:ascii="Times New Roman" w:hAnsi="Times New Roman"/>
                <w:lang w:val="ru-RU"/>
              </w:rPr>
              <w:t xml:space="preserve"> и главного окна </w:t>
            </w:r>
            <w:proofErr w:type="spellStart"/>
            <w:r>
              <w:rPr>
                <w:rFonts w:ascii="Times New Roman" w:hAnsi="Times New Roman"/>
              </w:rPr>
              <w:t>QMainWindow</w:t>
            </w:r>
            <w:proofErr w:type="spellEnd"/>
            <w:r w:rsidRPr="002F0059">
              <w:rPr>
                <w:rFonts w:ascii="Times New Roman" w:hAnsi="Times New Roman"/>
                <w:lang w:val="ru-RU"/>
              </w:rPr>
              <w:t xml:space="preserve"> в единый контекст управления.</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lastRenderedPageBreak/>
              <w:t>13</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WebBridge.getInitialData</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Асинхронный слот: </w:t>
            </w:r>
            <w:proofErr w:type="spellStart"/>
            <w:r w:rsidRPr="002F0059">
              <w:rPr>
                <w:rFonts w:ascii="Times New Roman" w:hAnsi="Times New Roman"/>
                <w:lang w:val="ru-RU"/>
              </w:rPr>
              <w:t>сериализация</w:t>
            </w:r>
            <w:proofErr w:type="spellEnd"/>
            <w:r w:rsidRPr="002F0059">
              <w:rPr>
                <w:rFonts w:ascii="Times New Roman" w:hAnsi="Times New Roman"/>
                <w:lang w:val="ru-RU"/>
              </w:rPr>
              <w:t xml:space="preserve"> текущего финансового состояния в </w:t>
            </w:r>
            <w:r>
              <w:rPr>
                <w:rFonts w:ascii="Times New Roman" w:hAnsi="Times New Roman"/>
              </w:rPr>
              <w:t>JSON</w:t>
            </w:r>
            <w:r w:rsidRPr="002F0059">
              <w:rPr>
                <w:rFonts w:ascii="Times New Roman" w:hAnsi="Times New Roman"/>
                <w:lang w:val="ru-RU"/>
              </w:rPr>
              <w:t xml:space="preserve">-строку для </w:t>
            </w:r>
            <w:proofErr w:type="gramStart"/>
            <w:r w:rsidRPr="002F0059">
              <w:rPr>
                <w:rFonts w:ascii="Times New Roman" w:hAnsi="Times New Roman"/>
                <w:lang w:val="ru-RU"/>
              </w:rPr>
              <w:t>первоначальной</w:t>
            </w:r>
            <w:proofErr w:type="gramEnd"/>
            <w:r w:rsidRPr="002F0059">
              <w:rPr>
                <w:rFonts w:ascii="Times New Roman" w:hAnsi="Times New Roman"/>
                <w:lang w:val="ru-RU"/>
              </w:rPr>
              <w:t xml:space="preserve"> </w:t>
            </w:r>
            <w:proofErr w:type="spellStart"/>
            <w:r w:rsidRPr="002F0059">
              <w:rPr>
                <w:rFonts w:ascii="Times New Roman" w:hAnsi="Times New Roman"/>
                <w:lang w:val="ru-RU"/>
              </w:rPr>
              <w:t>отрисовки</w:t>
            </w:r>
            <w:proofErr w:type="spellEnd"/>
            <w:r w:rsidRPr="002F0059">
              <w:rPr>
                <w:rFonts w:ascii="Times New Roman" w:hAnsi="Times New Roman"/>
                <w:lang w:val="ru-RU"/>
              </w:rPr>
              <w:t xml:space="preserve"> </w:t>
            </w:r>
            <w:proofErr w:type="spellStart"/>
            <w:r w:rsidRPr="002F0059">
              <w:rPr>
                <w:rFonts w:ascii="Times New Roman" w:hAnsi="Times New Roman"/>
                <w:lang w:val="ru-RU"/>
              </w:rPr>
              <w:t>фронтенда</w:t>
            </w:r>
            <w:proofErr w:type="spellEnd"/>
            <w:r w:rsidRPr="002F0059">
              <w:rPr>
                <w:rFonts w:ascii="Times New Roman" w:hAnsi="Times New Roman"/>
                <w:lang w:val="ru-RU"/>
              </w:rPr>
              <w:t>.</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14</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WebBridge.addTransaction</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Асинхронный слот: обертка над </w:t>
            </w:r>
            <w:r>
              <w:rPr>
                <w:rFonts w:ascii="Times New Roman" w:hAnsi="Times New Roman"/>
              </w:rPr>
              <w:t>add</w:t>
            </w:r>
            <w:r w:rsidRPr="002F0059">
              <w:rPr>
                <w:rFonts w:ascii="Times New Roman" w:hAnsi="Times New Roman"/>
                <w:lang w:val="ru-RU"/>
              </w:rPr>
              <w:t>_</w:t>
            </w:r>
            <w:r>
              <w:rPr>
                <w:rFonts w:ascii="Times New Roman" w:hAnsi="Times New Roman"/>
              </w:rPr>
              <w:t>transaction</w:t>
            </w:r>
            <w:r w:rsidRPr="002F0059">
              <w:rPr>
                <w:rFonts w:ascii="Times New Roman" w:hAnsi="Times New Roman"/>
                <w:lang w:val="ru-RU"/>
              </w:rPr>
              <w:t xml:space="preserve"> с перехватом исключений </w:t>
            </w:r>
            <w:proofErr w:type="spellStart"/>
            <w:r>
              <w:rPr>
                <w:rFonts w:ascii="Times New Roman" w:hAnsi="Times New Roman"/>
              </w:rPr>
              <w:t>ValueError</w:t>
            </w:r>
            <w:proofErr w:type="spellEnd"/>
            <w:r w:rsidRPr="002F0059">
              <w:rPr>
                <w:rFonts w:ascii="Times New Roman" w:hAnsi="Times New Roman"/>
                <w:lang w:val="ru-RU"/>
              </w:rPr>
              <w:t xml:space="preserve"> и возвратом статуса </w:t>
            </w:r>
            <w:r>
              <w:rPr>
                <w:rFonts w:ascii="Times New Roman" w:hAnsi="Times New Roman"/>
              </w:rPr>
              <w:t>ok</w:t>
            </w:r>
            <w:r w:rsidRPr="002F0059">
              <w:rPr>
                <w:rFonts w:ascii="Times New Roman" w:hAnsi="Times New Roman"/>
                <w:lang w:val="ru-RU"/>
              </w:rPr>
              <w:t>/</w:t>
            </w:r>
            <w:r>
              <w:rPr>
                <w:rFonts w:ascii="Times New Roman" w:hAnsi="Times New Roman"/>
              </w:rPr>
              <w:t>error</w:t>
            </w:r>
            <w:r w:rsidRPr="002F0059">
              <w:rPr>
                <w:rFonts w:ascii="Times New Roman" w:hAnsi="Times New Roman"/>
                <w:lang w:val="ru-RU"/>
              </w:rPr>
              <w:t xml:space="preserve"> в формате </w:t>
            </w:r>
            <w:r>
              <w:rPr>
                <w:rFonts w:ascii="Times New Roman" w:hAnsi="Times New Roman"/>
              </w:rPr>
              <w:t>JSON</w:t>
            </w:r>
            <w:r w:rsidRPr="002F0059">
              <w:rPr>
                <w:rFonts w:ascii="Times New Roman" w:hAnsi="Times New Roman"/>
                <w:lang w:val="ru-RU"/>
              </w:rPr>
              <w:t>.</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15</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WebBridge.resetAllData</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Асинхронный слот: полная очистка оперативной памяти от транзакций и возврат подтверждения успешного сброса.</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16</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WebBridge.exportPdf</w:t>
            </w:r>
            <w:proofErr w:type="spellEnd"/>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Асинхронный слот: инициализация </w:t>
            </w:r>
            <w:proofErr w:type="spellStart"/>
            <w:r>
              <w:rPr>
                <w:rFonts w:ascii="Times New Roman" w:hAnsi="Times New Roman"/>
              </w:rPr>
              <w:t>QFileDialog</w:t>
            </w:r>
            <w:proofErr w:type="spellEnd"/>
            <w:r w:rsidRPr="002F0059">
              <w:rPr>
                <w:rFonts w:ascii="Times New Roman" w:hAnsi="Times New Roman"/>
                <w:lang w:val="ru-RU"/>
              </w:rPr>
              <w:t xml:space="preserve"> в главном потоке ОС, получение пути сохранения и запуск экспорта.</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17</w:t>
            </w:r>
          </w:p>
        </w:tc>
        <w:tc>
          <w:tcPr>
            <w:tcW w:w="3230" w:type="dxa"/>
            <w:gridSpan w:val="2"/>
            <w:tcMar>
              <w:top w:w="140" w:type="dxa"/>
              <w:left w:w="180" w:type="dxa"/>
              <w:bottom w:w="140" w:type="dxa"/>
              <w:right w:w="180" w:type="dxa"/>
            </w:tcMar>
          </w:tcPr>
          <w:p w:rsidR="0090126D" w:rsidRDefault="00DB4A61">
            <w:proofErr w:type="spellStart"/>
            <w:r>
              <w:rPr>
                <w:rFonts w:ascii="Times New Roman" w:hAnsi="Times New Roman"/>
              </w:rPr>
              <w:t>MainWindow</w:t>
            </w:r>
            <w:proofErr w:type="spellEnd"/>
            <w:r>
              <w:rPr>
                <w:rFonts w:ascii="Times New Roman" w:hAnsi="Times New Roman"/>
              </w:rPr>
              <w:t>.__</w:t>
            </w:r>
            <w:proofErr w:type="spellStart"/>
            <w:r>
              <w:rPr>
                <w:rFonts w:ascii="Times New Roman" w:hAnsi="Times New Roman"/>
              </w:rPr>
              <w:t>init</w:t>
            </w:r>
            <w:proofErr w:type="spellEnd"/>
            <w:r>
              <w:rPr>
                <w:rFonts w:ascii="Times New Roman" w:hAnsi="Times New Roman"/>
              </w:rPr>
              <w:t>__</w:t>
            </w:r>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Конструктор главного окна: настройка размеров окна, создание экземпляра </w:t>
            </w:r>
            <w:proofErr w:type="spellStart"/>
            <w:r>
              <w:rPr>
                <w:rFonts w:ascii="Times New Roman" w:hAnsi="Times New Roman"/>
              </w:rPr>
              <w:t>QWebEngineView</w:t>
            </w:r>
            <w:proofErr w:type="spellEnd"/>
            <w:r w:rsidRPr="002F0059">
              <w:rPr>
                <w:rFonts w:ascii="Times New Roman" w:hAnsi="Times New Roman"/>
                <w:lang w:val="ru-RU"/>
              </w:rPr>
              <w:t xml:space="preserve"> и интеграция </w:t>
            </w:r>
            <w:proofErr w:type="spellStart"/>
            <w:r>
              <w:rPr>
                <w:rFonts w:ascii="Times New Roman" w:hAnsi="Times New Roman"/>
              </w:rPr>
              <w:t>QWebChannel</w:t>
            </w:r>
            <w:proofErr w:type="spellEnd"/>
            <w:r w:rsidRPr="002F0059">
              <w:rPr>
                <w:rFonts w:ascii="Times New Roman" w:hAnsi="Times New Roman"/>
                <w:lang w:val="ru-RU"/>
              </w:rPr>
              <w:t>.</w:t>
            </w:r>
          </w:p>
        </w:tc>
      </w:tr>
      <w:tr w:rsidR="0090126D" w:rsidRPr="00C740E3">
        <w:trPr>
          <w:jc w:val="center"/>
        </w:trPr>
        <w:tc>
          <w:tcPr>
            <w:tcW w:w="3230" w:type="dxa"/>
            <w:gridSpan w:val="2"/>
            <w:tcMar>
              <w:top w:w="140" w:type="dxa"/>
              <w:left w:w="180" w:type="dxa"/>
              <w:bottom w:w="140" w:type="dxa"/>
              <w:right w:w="180" w:type="dxa"/>
            </w:tcMar>
          </w:tcPr>
          <w:p w:rsidR="0090126D" w:rsidRDefault="00DB4A61">
            <w:r>
              <w:rPr>
                <w:rFonts w:ascii="Times New Roman" w:hAnsi="Times New Roman"/>
              </w:rPr>
              <w:t>18</w:t>
            </w:r>
          </w:p>
        </w:tc>
        <w:tc>
          <w:tcPr>
            <w:tcW w:w="3230" w:type="dxa"/>
            <w:gridSpan w:val="2"/>
            <w:tcMar>
              <w:top w:w="140" w:type="dxa"/>
              <w:left w:w="180" w:type="dxa"/>
              <w:bottom w:w="140" w:type="dxa"/>
              <w:right w:w="180" w:type="dxa"/>
            </w:tcMar>
          </w:tcPr>
          <w:p w:rsidR="0090126D" w:rsidRDefault="00DB4A61">
            <w:r>
              <w:rPr>
                <w:rFonts w:ascii="Times New Roman" w:hAnsi="Times New Roman"/>
              </w:rPr>
              <w:t>main</w:t>
            </w:r>
          </w:p>
        </w:tc>
        <w:tc>
          <w:tcPr>
            <w:tcW w:w="3230"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Главная точка входа в процесс приложения: инициализация </w:t>
            </w:r>
            <w:proofErr w:type="spellStart"/>
            <w:r>
              <w:rPr>
                <w:rFonts w:ascii="Times New Roman" w:hAnsi="Times New Roman"/>
              </w:rPr>
              <w:t>QApplication</w:t>
            </w:r>
            <w:proofErr w:type="spellEnd"/>
            <w:r w:rsidRPr="002F0059">
              <w:rPr>
                <w:rFonts w:ascii="Times New Roman" w:hAnsi="Times New Roman"/>
                <w:lang w:val="ru-RU"/>
              </w:rPr>
              <w:t xml:space="preserve">, применение стиля </w:t>
            </w:r>
            <w:r>
              <w:rPr>
                <w:rFonts w:ascii="Times New Roman" w:hAnsi="Times New Roman"/>
              </w:rPr>
              <w:t>Fusion</w:t>
            </w:r>
            <w:r w:rsidRPr="002F0059">
              <w:rPr>
                <w:rFonts w:ascii="Times New Roman" w:hAnsi="Times New Roman"/>
                <w:lang w:val="ru-RU"/>
              </w:rPr>
              <w:t xml:space="preserve">, запуск цикла обработки событий </w:t>
            </w:r>
            <w:proofErr w:type="spellStart"/>
            <w:r>
              <w:rPr>
                <w:rFonts w:ascii="Times New Roman" w:hAnsi="Times New Roman"/>
              </w:rPr>
              <w:t>Qt</w:t>
            </w:r>
            <w:proofErr w:type="spellEnd"/>
            <w:r w:rsidRPr="002F0059">
              <w:rPr>
                <w:rFonts w:ascii="Times New Roman" w:hAnsi="Times New Roman"/>
                <w:lang w:val="ru-RU"/>
              </w:rPr>
              <w:t>.</w:t>
            </w:r>
          </w:p>
        </w:tc>
      </w:tr>
      <w:tr w:rsidR="0090126D">
        <w:trPr>
          <w:jc w:val="center"/>
        </w:trPr>
        <w:tc>
          <w:tcPr>
            <w:tcW w:w="2423" w:type="dxa"/>
            <w:shd w:val="clear" w:color="auto" w:fill="F2F2F2"/>
            <w:tcMar>
              <w:top w:w="140" w:type="dxa"/>
              <w:left w:w="180" w:type="dxa"/>
              <w:bottom w:w="140" w:type="dxa"/>
              <w:right w:w="180" w:type="dxa"/>
            </w:tcMar>
          </w:tcPr>
          <w:p w:rsidR="0090126D" w:rsidRDefault="00DB4A61">
            <w:r>
              <w:rPr>
                <w:rFonts w:ascii="Times New Roman" w:hAnsi="Times New Roman"/>
                <w:b/>
              </w:rPr>
              <w:t>№</w:t>
            </w:r>
          </w:p>
        </w:tc>
        <w:tc>
          <w:tcPr>
            <w:tcW w:w="2423" w:type="dxa"/>
            <w:gridSpan w:val="2"/>
            <w:shd w:val="clear" w:color="auto" w:fill="F2F2F2"/>
            <w:tcMar>
              <w:top w:w="140" w:type="dxa"/>
              <w:left w:w="180" w:type="dxa"/>
              <w:bottom w:w="140" w:type="dxa"/>
              <w:right w:w="180" w:type="dxa"/>
            </w:tcMar>
          </w:tcPr>
          <w:p w:rsidR="0090126D" w:rsidRDefault="00DB4A61">
            <w:proofErr w:type="spellStart"/>
            <w:r>
              <w:rPr>
                <w:rFonts w:ascii="Times New Roman" w:hAnsi="Times New Roman"/>
                <w:b/>
              </w:rPr>
              <w:t>Имя</w:t>
            </w:r>
            <w:proofErr w:type="spellEnd"/>
            <w:r>
              <w:rPr>
                <w:rFonts w:ascii="Times New Roman" w:hAnsi="Times New Roman"/>
                <w:b/>
              </w:rPr>
              <w:t xml:space="preserve"> в </w:t>
            </w:r>
            <w:proofErr w:type="spellStart"/>
            <w:r>
              <w:rPr>
                <w:rFonts w:ascii="Times New Roman" w:hAnsi="Times New Roman"/>
                <w:b/>
              </w:rPr>
              <w:t>коде</w:t>
            </w:r>
            <w:proofErr w:type="spellEnd"/>
          </w:p>
        </w:tc>
        <w:tc>
          <w:tcPr>
            <w:tcW w:w="2423" w:type="dxa"/>
            <w:gridSpan w:val="2"/>
            <w:shd w:val="clear" w:color="auto" w:fill="F2F2F2"/>
            <w:tcMar>
              <w:top w:w="140" w:type="dxa"/>
              <w:left w:w="180" w:type="dxa"/>
              <w:bottom w:w="140" w:type="dxa"/>
              <w:right w:w="180" w:type="dxa"/>
            </w:tcMar>
          </w:tcPr>
          <w:p w:rsidR="0090126D" w:rsidRDefault="00DB4A61">
            <w:proofErr w:type="spellStart"/>
            <w:r>
              <w:rPr>
                <w:rFonts w:ascii="Times New Roman" w:hAnsi="Times New Roman"/>
                <w:b/>
              </w:rPr>
              <w:t>Тип</w:t>
            </w:r>
            <w:proofErr w:type="spellEnd"/>
            <w:r>
              <w:rPr>
                <w:rFonts w:ascii="Times New Roman" w:hAnsi="Times New Roman"/>
                <w:b/>
              </w:rPr>
              <w:t xml:space="preserve"> </w:t>
            </w:r>
            <w:proofErr w:type="spellStart"/>
            <w:r>
              <w:rPr>
                <w:rFonts w:ascii="Times New Roman" w:hAnsi="Times New Roman"/>
                <w:b/>
              </w:rPr>
              <w:t>данных</w:t>
            </w:r>
            <w:proofErr w:type="spellEnd"/>
          </w:p>
        </w:tc>
        <w:tc>
          <w:tcPr>
            <w:tcW w:w="2423" w:type="dxa"/>
            <w:shd w:val="clear" w:color="auto" w:fill="F2F2F2"/>
            <w:tcMar>
              <w:top w:w="140" w:type="dxa"/>
              <w:left w:w="180" w:type="dxa"/>
              <w:bottom w:w="140" w:type="dxa"/>
              <w:right w:w="180" w:type="dxa"/>
            </w:tcMar>
          </w:tcPr>
          <w:p w:rsidR="0090126D" w:rsidRDefault="00DB4A61">
            <w:proofErr w:type="spellStart"/>
            <w:r>
              <w:rPr>
                <w:rFonts w:ascii="Times New Roman" w:hAnsi="Times New Roman"/>
                <w:b/>
              </w:rPr>
              <w:t>Функциональное</w:t>
            </w:r>
            <w:proofErr w:type="spellEnd"/>
            <w:r>
              <w:rPr>
                <w:rFonts w:ascii="Times New Roman" w:hAnsi="Times New Roman"/>
                <w:b/>
              </w:rPr>
              <w:t xml:space="preserve"> </w:t>
            </w:r>
            <w:proofErr w:type="spellStart"/>
            <w:r>
              <w:rPr>
                <w:rFonts w:ascii="Times New Roman" w:hAnsi="Times New Roman"/>
                <w:b/>
              </w:rPr>
              <w:t>назначение</w:t>
            </w:r>
            <w:proofErr w:type="spellEnd"/>
            <w:r>
              <w:rPr>
                <w:rFonts w:ascii="Times New Roman" w:hAnsi="Times New Roman"/>
                <w:b/>
              </w:rPr>
              <w:t xml:space="preserve"> </w:t>
            </w:r>
            <w:proofErr w:type="spellStart"/>
            <w:r>
              <w:rPr>
                <w:rFonts w:ascii="Times New Roman" w:hAnsi="Times New Roman"/>
                <w:b/>
              </w:rPr>
              <w:lastRenderedPageBreak/>
              <w:t>переменной</w:t>
            </w:r>
            <w:proofErr w:type="spellEnd"/>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lastRenderedPageBreak/>
              <w:t>1</w:t>
            </w:r>
          </w:p>
        </w:tc>
        <w:tc>
          <w:tcPr>
            <w:tcW w:w="2423" w:type="dxa"/>
            <w:gridSpan w:val="2"/>
            <w:tcMar>
              <w:top w:w="140" w:type="dxa"/>
              <w:left w:w="180" w:type="dxa"/>
              <w:bottom w:w="140" w:type="dxa"/>
              <w:right w:w="180" w:type="dxa"/>
            </w:tcMar>
          </w:tcPr>
          <w:p w:rsidR="0090126D" w:rsidRDefault="00DB4A61">
            <w:r>
              <w:rPr>
                <w:rFonts w:ascii="Times New Roman" w:hAnsi="Times New Roman"/>
              </w:rPr>
              <w:t xml:space="preserve">kind / </w:t>
            </w:r>
            <w:proofErr w:type="spellStart"/>
            <w:r>
              <w:rPr>
                <w:rFonts w:ascii="Times New Roman" w:hAnsi="Times New Roman"/>
              </w:rPr>
              <w:t>tx_type</w:t>
            </w:r>
            <w:proofErr w:type="spellEnd"/>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str</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Тип транзакции. Принимает строго значения '</w:t>
            </w:r>
            <w:r>
              <w:rPr>
                <w:rFonts w:ascii="Times New Roman" w:hAnsi="Times New Roman"/>
              </w:rPr>
              <w:t>income</w:t>
            </w:r>
            <w:r w:rsidRPr="002F0059">
              <w:rPr>
                <w:rFonts w:ascii="Times New Roman" w:hAnsi="Times New Roman"/>
                <w:lang w:val="ru-RU"/>
              </w:rPr>
              <w:t>' или '</w:t>
            </w:r>
            <w:r>
              <w:rPr>
                <w:rFonts w:ascii="Times New Roman" w:hAnsi="Times New Roman"/>
              </w:rPr>
              <w:t>expense</w:t>
            </w:r>
            <w:r w:rsidRPr="002F0059">
              <w:rPr>
                <w:rFonts w:ascii="Times New Roman" w:hAnsi="Times New Roman"/>
                <w:lang w:val="ru-RU"/>
              </w:rPr>
              <w:t>'.</w:t>
            </w:r>
          </w:p>
        </w:tc>
      </w:tr>
      <w:tr w:rsidR="0090126D">
        <w:trPr>
          <w:jc w:val="center"/>
        </w:trPr>
        <w:tc>
          <w:tcPr>
            <w:tcW w:w="2423" w:type="dxa"/>
            <w:tcMar>
              <w:top w:w="140" w:type="dxa"/>
              <w:left w:w="180" w:type="dxa"/>
              <w:bottom w:w="140" w:type="dxa"/>
              <w:right w:w="180" w:type="dxa"/>
            </w:tcMar>
          </w:tcPr>
          <w:p w:rsidR="0090126D" w:rsidRDefault="00DB4A61">
            <w:r>
              <w:rPr>
                <w:rFonts w:ascii="Times New Roman" w:hAnsi="Times New Roman"/>
              </w:rPr>
              <w:t>2</w:t>
            </w:r>
          </w:p>
        </w:tc>
        <w:tc>
          <w:tcPr>
            <w:tcW w:w="2423" w:type="dxa"/>
            <w:gridSpan w:val="2"/>
            <w:tcMar>
              <w:top w:w="140" w:type="dxa"/>
              <w:left w:w="180" w:type="dxa"/>
              <w:bottom w:w="140" w:type="dxa"/>
              <w:right w:w="180" w:type="dxa"/>
            </w:tcMar>
          </w:tcPr>
          <w:p w:rsidR="0090126D" w:rsidRDefault="00DB4A61">
            <w:r>
              <w:rPr>
                <w:rFonts w:ascii="Times New Roman" w:hAnsi="Times New Roman"/>
              </w:rPr>
              <w:t>amount</w:t>
            </w:r>
          </w:p>
        </w:tc>
        <w:tc>
          <w:tcPr>
            <w:tcW w:w="2423" w:type="dxa"/>
            <w:gridSpan w:val="2"/>
            <w:tcMar>
              <w:top w:w="140" w:type="dxa"/>
              <w:left w:w="180" w:type="dxa"/>
              <w:bottom w:w="140" w:type="dxa"/>
              <w:right w:w="180" w:type="dxa"/>
            </w:tcMar>
          </w:tcPr>
          <w:p w:rsidR="0090126D" w:rsidRDefault="00DB4A61">
            <w:r>
              <w:rPr>
                <w:rFonts w:ascii="Times New Roman" w:hAnsi="Times New Roman"/>
              </w:rPr>
              <w:t>float</w:t>
            </w:r>
          </w:p>
        </w:tc>
        <w:tc>
          <w:tcPr>
            <w:tcW w:w="2423" w:type="dxa"/>
            <w:tcMar>
              <w:top w:w="140" w:type="dxa"/>
              <w:left w:w="180" w:type="dxa"/>
              <w:bottom w:w="140" w:type="dxa"/>
              <w:right w:w="180" w:type="dxa"/>
            </w:tcMar>
          </w:tcPr>
          <w:p w:rsidR="0090126D" w:rsidRDefault="00DB4A61">
            <w:r w:rsidRPr="002F0059">
              <w:rPr>
                <w:rFonts w:ascii="Times New Roman" w:hAnsi="Times New Roman"/>
                <w:lang w:val="ru-RU"/>
              </w:rPr>
              <w:t xml:space="preserve">Сумма финансовой операции в денежных единицах. </w:t>
            </w:r>
            <w:proofErr w:type="spellStart"/>
            <w:r>
              <w:rPr>
                <w:rFonts w:ascii="Times New Roman" w:hAnsi="Times New Roman"/>
              </w:rPr>
              <w:t>Валидируется</w:t>
            </w:r>
            <w:proofErr w:type="spellEnd"/>
            <w:r>
              <w:rPr>
                <w:rFonts w:ascii="Times New Roman" w:hAnsi="Times New Roman"/>
              </w:rPr>
              <w:t xml:space="preserve"> </w:t>
            </w:r>
            <w:proofErr w:type="spellStart"/>
            <w:r>
              <w:rPr>
                <w:rFonts w:ascii="Times New Roman" w:hAnsi="Times New Roman"/>
              </w:rPr>
              <w:t>на</w:t>
            </w:r>
            <w:proofErr w:type="spellEnd"/>
            <w:r>
              <w:rPr>
                <w:rFonts w:ascii="Times New Roman" w:hAnsi="Times New Roman"/>
              </w:rPr>
              <w:t xml:space="preserve"> </w:t>
            </w:r>
            <w:proofErr w:type="spellStart"/>
            <w:r>
              <w:rPr>
                <w:rFonts w:ascii="Times New Roman" w:hAnsi="Times New Roman"/>
              </w:rPr>
              <w:t>значение</w:t>
            </w:r>
            <w:proofErr w:type="spellEnd"/>
            <w:r>
              <w:rPr>
                <w:rFonts w:ascii="Times New Roman" w:hAnsi="Times New Roman"/>
              </w:rPr>
              <w:t xml:space="preserve"> &gt; 0.</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t>3</w:t>
            </w:r>
          </w:p>
        </w:tc>
        <w:tc>
          <w:tcPr>
            <w:tcW w:w="2423" w:type="dxa"/>
            <w:gridSpan w:val="2"/>
            <w:tcMar>
              <w:top w:w="140" w:type="dxa"/>
              <w:left w:w="180" w:type="dxa"/>
              <w:bottom w:w="140" w:type="dxa"/>
              <w:right w:w="180" w:type="dxa"/>
            </w:tcMar>
          </w:tcPr>
          <w:p w:rsidR="0090126D" w:rsidRDefault="00DB4A61">
            <w:r>
              <w:rPr>
                <w:rFonts w:ascii="Times New Roman" w:hAnsi="Times New Roman"/>
              </w:rPr>
              <w:t>category</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str</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Текстовое название статьи расходов, привязанное к предопределенному списку.</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t>4</w:t>
            </w:r>
          </w:p>
        </w:tc>
        <w:tc>
          <w:tcPr>
            <w:tcW w:w="2423" w:type="dxa"/>
            <w:gridSpan w:val="2"/>
            <w:tcMar>
              <w:top w:w="140" w:type="dxa"/>
              <w:left w:w="180" w:type="dxa"/>
              <w:bottom w:w="140" w:type="dxa"/>
              <w:right w:w="180" w:type="dxa"/>
            </w:tcMar>
          </w:tcPr>
          <w:p w:rsidR="0090126D" w:rsidRDefault="00DB4A61">
            <w:r>
              <w:rPr>
                <w:rFonts w:ascii="Times New Roman" w:hAnsi="Times New Roman"/>
              </w:rPr>
              <w:t>year</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int</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Календарный год, используемый в качестве фильтра для агрегации данных.</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t>5</w:t>
            </w:r>
          </w:p>
        </w:tc>
        <w:tc>
          <w:tcPr>
            <w:tcW w:w="2423" w:type="dxa"/>
            <w:gridSpan w:val="2"/>
            <w:tcMar>
              <w:top w:w="140" w:type="dxa"/>
              <w:left w:w="180" w:type="dxa"/>
              <w:bottom w:w="140" w:type="dxa"/>
              <w:right w:w="180" w:type="dxa"/>
            </w:tcMar>
          </w:tcPr>
          <w:p w:rsidR="0090126D" w:rsidRDefault="00DB4A61">
            <w:r>
              <w:rPr>
                <w:rFonts w:ascii="Times New Roman" w:hAnsi="Times New Roman"/>
              </w:rPr>
              <w:t>month</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int</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Порядковый номер календарного месяца (от 1 до 12) для расчета метрик.</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t>6</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cut_percent</w:t>
            </w:r>
            <w:proofErr w:type="spellEnd"/>
          </w:p>
        </w:tc>
        <w:tc>
          <w:tcPr>
            <w:tcW w:w="2423" w:type="dxa"/>
            <w:gridSpan w:val="2"/>
            <w:tcMar>
              <w:top w:w="140" w:type="dxa"/>
              <w:left w:w="180" w:type="dxa"/>
              <w:bottom w:w="140" w:type="dxa"/>
              <w:right w:w="180" w:type="dxa"/>
            </w:tcMar>
          </w:tcPr>
          <w:p w:rsidR="0090126D" w:rsidRDefault="00DB4A61">
            <w:r>
              <w:rPr>
                <w:rFonts w:ascii="Times New Roman" w:hAnsi="Times New Roman"/>
              </w:rPr>
              <w:t>float</w:t>
            </w:r>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Процент планируемого сокращения расходов в симуляторе '</w:t>
            </w:r>
            <w:r>
              <w:rPr>
                <w:rFonts w:ascii="Times New Roman" w:hAnsi="Times New Roman"/>
              </w:rPr>
              <w:t>What</w:t>
            </w:r>
            <w:r w:rsidRPr="002F0059">
              <w:rPr>
                <w:rFonts w:ascii="Times New Roman" w:hAnsi="Times New Roman"/>
                <w:lang w:val="ru-RU"/>
              </w:rPr>
              <w:t>-</w:t>
            </w:r>
            <w:r>
              <w:rPr>
                <w:rFonts w:ascii="Times New Roman" w:hAnsi="Times New Roman"/>
              </w:rPr>
              <w:t>If</w:t>
            </w:r>
            <w:r w:rsidRPr="002F0059">
              <w:rPr>
                <w:rFonts w:ascii="Times New Roman" w:hAnsi="Times New Roman"/>
                <w:lang w:val="ru-RU"/>
              </w:rPr>
              <w:t>'.</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t>7</w:t>
            </w:r>
          </w:p>
        </w:tc>
        <w:tc>
          <w:tcPr>
            <w:tcW w:w="2423" w:type="dxa"/>
            <w:gridSpan w:val="2"/>
            <w:tcMar>
              <w:top w:w="140" w:type="dxa"/>
              <w:left w:w="180" w:type="dxa"/>
              <w:bottom w:w="140" w:type="dxa"/>
              <w:right w:w="180" w:type="dxa"/>
            </w:tcMar>
          </w:tcPr>
          <w:p w:rsidR="0090126D" w:rsidRDefault="00DB4A61">
            <w:r>
              <w:rPr>
                <w:rFonts w:ascii="Times New Roman" w:hAnsi="Times New Roman"/>
              </w:rPr>
              <w:t>months</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int</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Горизонт планирования (количество месяцев) для расчета будущей экономии.</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lastRenderedPageBreak/>
              <w:t>8</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target_path</w:t>
            </w:r>
            <w:proofErr w:type="spellEnd"/>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str</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Абсолютный или относительный путь в файловой системе для сохранения </w:t>
            </w:r>
            <w:r>
              <w:rPr>
                <w:rFonts w:ascii="Times New Roman" w:hAnsi="Times New Roman"/>
              </w:rPr>
              <w:t>PDF</w:t>
            </w:r>
            <w:r w:rsidRPr="002F0059">
              <w:rPr>
                <w:rFonts w:ascii="Times New Roman" w:hAnsi="Times New Roman"/>
                <w:lang w:val="ru-RU"/>
              </w:rPr>
              <w:t xml:space="preserve"> отчета.</w:t>
            </w:r>
          </w:p>
        </w:tc>
      </w:tr>
      <w:tr w:rsidR="0090126D" w:rsidRPr="00C740E3">
        <w:trPr>
          <w:jc w:val="center"/>
        </w:trPr>
        <w:tc>
          <w:tcPr>
            <w:tcW w:w="2423" w:type="dxa"/>
            <w:shd w:val="clear" w:color="auto" w:fill="F2F2F2"/>
            <w:tcMar>
              <w:top w:w="140" w:type="dxa"/>
              <w:left w:w="180" w:type="dxa"/>
              <w:bottom w:w="140" w:type="dxa"/>
              <w:right w:w="180" w:type="dxa"/>
            </w:tcMar>
          </w:tcPr>
          <w:p w:rsidR="0090126D" w:rsidRDefault="00DB4A61">
            <w:r>
              <w:rPr>
                <w:rFonts w:ascii="Times New Roman" w:hAnsi="Times New Roman"/>
                <w:b/>
              </w:rPr>
              <w:t>№</w:t>
            </w:r>
          </w:p>
        </w:tc>
        <w:tc>
          <w:tcPr>
            <w:tcW w:w="2423" w:type="dxa"/>
            <w:gridSpan w:val="2"/>
            <w:shd w:val="clear" w:color="auto" w:fill="F2F2F2"/>
            <w:tcMar>
              <w:top w:w="140" w:type="dxa"/>
              <w:left w:w="180" w:type="dxa"/>
              <w:bottom w:w="140" w:type="dxa"/>
              <w:right w:w="180" w:type="dxa"/>
            </w:tcMar>
          </w:tcPr>
          <w:p w:rsidR="0090126D" w:rsidRDefault="00DB4A61">
            <w:proofErr w:type="spellStart"/>
            <w:r>
              <w:rPr>
                <w:rFonts w:ascii="Times New Roman" w:hAnsi="Times New Roman"/>
                <w:b/>
              </w:rPr>
              <w:t>Характер</w:t>
            </w:r>
            <w:proofErr w:type="spellEnd"/>
            <w:r>
              <w:rPr>
                <w:rFonts w:ascii="Times New Roman" w:hAnsi="Times New Roman"/>
                <w:b/>
              </w:rPr>
              <w:t xml:space="preserve"> </w:t>
            </w:r>
            <w:proofErr w:type="spellStart"/>
            <w:r>
              <w:rPr>
                <w:rFonts w:ascii="Times New Roman" w:hAnsi="Times New Roman"/>
                <w:b/>
              </w:rPr>
              <w:t>воздействия</w:t>
            </w:r>
            <w:proofErr w:type="spellEnd"/>
          </w:p>
        </w:tc>
        <w:tc>
          <w:tcPr>
            <w:tcW w:w="2423" w:type="dxa"/>
            <w:gridSpan w:val="2"/>
            <w:shd w:val="clear" w:color="auto" w:fill="F2F2F2"/>
            <w:tcMar>
              <w:top w:w="140" w:type="dxa"/>
              <w:left w:w="180" w:type="dxa"/>
              <w:bottom w:w="140" w:type="dxa"/>
              <w:right w:w="180" w:type="dxa"/>
            </w:tcMar>
          </w:tcPr>
          <w:p w:rsidR="0090126D" w:rsidRDefault="00DB4A61">
            <w:proofErr w:type="spellStart"/>
            <w:r>
              <w:rPr>
                <w:rFonts w:ascii="Times New Roman" w:hAnsi="Times New Roman"/>
                <w:b/>
              </w:rPr>
              <w:t>Инициатор</w:t>
            </w:r>
            <w:proofErr w:type="spellEnd"/>
          </w:p>
        </w:tc>
        <w:tc>
          <w:tcPr>
            <w:tcW w:w="2423" w:type="dxa"/>
            <w:shd w:val="clear" w:color="auto" w:fill="F2F2F2"/>
            <w:tcMar>
              <w:top w:w="140" w:type="dxa"/>
              <w:left w:w="180" w:type="dxa"/>
              <w:bottom w:w="140" w:type="dxa"/>
              <w:right w:w="180" w:type="dxa"/>
            </w:tcMar>
          </w:tcPr>
          <w:p w:rsidR="0090126D" w:rsidRPr="002F0059" w:rsidRDefault="00DB4A61">
            <w:pPr>
              <w:rPr>
                <w:lang w:val="ru-RU"/>
              </w:rPr>
            </w:pPr>
            <w:r w:rsidRPr="002F0059">
              <w:rPr>
                <w:rFonts w:ascii="Times New Roman" w:hAnsi="Times New Roman"/>
                <w:b/>
                <w:lang w:val="ru-RU"/>
              </w:rPr>
              <w:t>Системные последствия и результат действия</w:t>
            </w:r>
          </w:p>
        </w:tc>
      </w:tr>
      <w:tr w:rsidR="0090126D">
        <w:trPr>
          <w:jc w:val="center"/>
        </w:trPr>
        <w:tc>
          <w:tcPr>
            <w:tcW w:w="2423" w:type="dxa"/>
            <w:tcMar>
              <w:top w:w="140" w:type="dxa"/>
              <w:left w:w="180" w:type="dxa"/>
              <w:bottom w:w="140" w:type="dxa"/>
              <w:right w:w="180" w:type="dxa"/>
            </w:tcMar>
          </w:tcPr>
          <w:p w:rsidR="0090126D" w:rsidRDefault="00DB4A61">
            <w:r>
              <w:rPr>
                <w:rFonts w:ascii="Times New Roman" w:hAnsi="Times New Roman"/>
              </w:rPr>
              <w:t>1</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Сериализованная</w:t>
            </w:r>
            <w:proofErr w:type="spellEnd"/>
            <w:r>
              <w:rPr>
                <w:rFonts w:ascii="Times New Roman" w:hAnsi="Times New Roman"/>
              </w:rPr>
              <w:t xml:space="preserve"> JSON-</w:t>
            </w:r>
            <w:proofErr w:type="spellStart"/>
            <w:r>
              <w:rPr>
                <w:rFonts w:ascii="Times New Roman" w:hAnsi="Times New Roman"/>
              </w:rPr>
              <w:t>строка</w:t>
            </w:r>
            <w:proofErr w:type="spellEnd"/>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getInitialData</w:t>
            </w:r>
            <w:proofErr w:type="spellEnd"/>
          </w:p>
        </w:tc>
        <w:tc>
          <w:tcPr>
            <w:tcW w:w="2423" w:type="dxa"/>
            <w:tcMar>
              <w:top w:w="140" w:type="dxa"/>
              <w:left w:w="180" w:type="dxa"/>
              <w:bottom w:w="140" w:type="dxa"/>
              <w:right w:w="180" w:type="dxa"/>
            </w:tcMar>
          </w:tcPr>
          <w:p w:rsidR="0090126D" w:rsidRDefault="00DB4A61">
            <w:r w:rsidRPr="002F0059">
              <w:rPr>
                <w:rFonts w:ascii="Times New Roman" w:hAnsi="Times New Roman"/>
                <w:lang w:val="ru-RU"/>
              </w:rPr>
              <w:t xml:space="preserve">Передача полного финансового слепка (категории, лимиты, итоги за текущий месяц) в </w:t>
            </w:r>
            <w:r>
              <w:rPr>
                <w:rFonts w:ascii="Times New Roman" w:hAnsi="Times New Roman"/>
              </w:rPr>
              <w:t>JS</w:t>
            </w:r>
            <w:r w:rsidRPr="002F0059">
              <w:rPr>
                <w:rFonts w:ascii="Times New Roman" w:hAnsi="Times New Roman"/>
                <w:lang w:val="ru-RU"/>
              </w:rPr>
              <w:t xml:space="preserve">. </w:t>
            </w:r>
            <w:proofErr w:type="spellStart"/>
            <w:r>
              <w:rPr>
                <w:rFonts w:ascii="Times New Roman" w:hAnsi="Times New Roman"/>
              </w:rPr>
              <w:t>Приводит</w:t>
            </w:r>
            <w:proofErr w:type="spellEnd"/>
            <w:r>
              <w:rPr>
                <w:rFonts w:ascii="Times New Roman" w:hAnsi="Times New Roman"/>
              </w:rPr>
              <w:t xml:space="preserve"> к </w:t>
            </w:r>
            <w:proofErr w:type="spellStart"/>
            <w:r>
              <w:rPr>
                <w:rFonts w:ascii="Times New Roman" w:hAnsi="Times New Roman"/>
              </w:rPr>
              <w:t>перерисовке</w:t>
            </w:r>
            <w:proofErr w:type="spellEnd"/>
            <w:r>
              <w:rPr>
                <w:rFonts w:ascii="Times New Roman" w:hAnsi="Times New Roman"/>
              </w:rPr>
              <w:t xml:space="preserve"> </w:t>
            </w:r>
            <w:proofErr w:type="spellStart"/>
            <w:r>
              <w:rPr>
                <w:rFonts w:ascii="Times New Roman" w:hAnsi="Times New Roman"/>
              </w:rPr>
              <w:t>интерфейса</w:t>
            </w:r>
            <w:proofErr w:type="spellEnd"/>
            <w:r>
              <w:rPr>
                <w:rFonts w:ascii="Times New Roman" w:hAnsi="Times New Roman"/>
              </w:rPr>
              <w:t xml:space="preserve"> </w:t>
            </w:r>
            <w:proofErr w:type="spellStart"/>
            <w:r>
              <w:rPr>
                <w:rFonts w:ascii="Times New Roman" w:hAnsi="Times New Roman"/>
              </w:rPr>
              <w:t>пользователя</w:t>
            </w:r>
            <w:proofErr w:type="spellEnd"/>
            <w:r>
              <w:rPr>
                <w:rFonts w:ascii="Times New Roman" w:hAnsi="Times New Roman"/>
              </w:rPr>
              <w:t>.</w:t>
            </w:r>
          </w:p>
        </w:tc>
      </w:tr>
      <w:tr w:rsidR="0090126D">
        <w:trPr>
          <w:jc w:val="center"/>
        </w:trPr>
        <w:tc>
          <w:tcPr>
            <w:tcW w:w="2423" w:type="dxa"/>
            <w:tcMar>
              <w:top w:w="140" w:type="dxa"/>
              <w:left w:w="180" w:type="dxa"/>
              <w:bottom w:w="140" w:type="dxa"/>
              <w:right w:w="180" w:type="dxa"/>
            </w:tcMar>
          </w:tcPr>
          <w:p w:rsidR="0090126D" w:rsidRDefault="00DB4A61">
            <w:r>
              <w:rPr>
                <w:rFonts w:ascii="Times New Roman" w:hAnsi="Times New Roman"/>
              </w:rPr>
              <w:t>2</w:t>
            </w:r>
          </w:p>
        </w:tc>
        <w:tc>
          <w:tcPr>
            <w:tcW w:w="2423" w:type="dxa"/>
            <w:gridSpan w:val="2"/>
            <w:tcMar>
              <w:top w:w="140" w:type="dxa"/>
              <w:left w:w="180" w:type="dxa"/>
              <w:bottom w:w="140" w:type="dxa"/>
              <w:right w:w="180" w:type="dxa"/>
            </w:tcMar>
          </w:tcPr>
          <w:p w:rsidR="0090126D" w:rsidRPr="002F0059" w:rsidRDefault="00DB4A61">
            <w:pPr>
              <w:rPr>
                <w:lang w:val="ru-RU"/>
              </w:rPr>
            </w:pPr>
            <w:r>
              <w:rPr>
                <w:rFonts w:ascii="Times New Roman" w:hAnsi="Times New Roman"/>
              </w:rPr>
              <w:t>JSON</w:t>
            </w:r>
            <w:r w:rsidRPr="002F0059">
              <w:rPr>
                <w:rFonts w:ascii="Times New Roman" w:hAnsi="Times New Roman"/>
                <w:lang w:val="ru-RU"/>
              </w:rPr>
              <w:t>-ответ со статусом операции</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addTransaction</w:t>
            </w:r>
            <w:proofErr w:type="spellEnd"/>
          </w:p>
        </w:tc>
        <w:tc>
          <w:tcPr>
            <w:tcW w:w="2423" w:type="dxa"/>
            <w:tcMar>
              <w:top w:w="140" w:type="dxa"/>
              <w:left w:w="180" w:type="dxa"/>
              <w:bottom w:w="140" w:type="dxa"/>
              <w:right w:w="180" w:type="dxa"/>
            </w:tcMar>
          </w:tcPr>
          <w:p w:rsidR="0090126D" w:rsidRDefault="00DB4A61">
            <w:proofErr w:type="spellStart"/>
            <w:r>
              <w:rPr>
                <w:rFonts w:ascii="Times New Roman" w:hAnsi="Times New Roman"/>
              </w:rPr>
              <w:t>Передача</w:t>
            </w:r>
            <w:proofErr w:type="spellEnd"/>
            <w:r>
              <w:rPr>
                <w:rFonts w:ascii="Times New Roman" w:hAnsi="Times New Roman"/>
              </w:rPr>
              <w:t xml:space="preserve"> </w:t>
            </w:r>
            <w:proofErr w:type="spellStart"/>
            <w:r>
              <w:rPr>
                <w:rFonts w:ascii="Times New Roman" w:hAnsi="Times New Roman"/>
              </w:rPr>
              <w:t>структуры</w:t>
            </w:r>
            <w:proofErr w:type="spellEnd"/>
            <w:r>
              <w:rPr>
                <w:rFonts w:ascii="Times New Roman" w:hAnsi="Times New Roman"/>
              </w:rPr>
              <w:t xml:space="preserve"> {'ok': True, 'transaction': ...} </w:t>
            </w:r>
            <w:proofErr w:type="spellStart"/>
            <w:r>
              <w:rPr>
                <w:rFonts w:ascii="Times New Roman" w:hAnsi="Times New Roman"/>
              </w:rPr>
              <w:t>или</w:t>
            </w:r>
            <w:proofErr w:type="spellEnd"/>
            <w:r>
              <w:rPr>
                <w:rFonts w:ascii="Times New Roman" w:hAnsi="Times New Roman"/>
              </w:rPr>
              <w:t xml:space="preserve"> {'ok': False, 'message': ...}. </w:t>
            </w:r>
            <w:proofErr w:type="spellStart"/>
            <w:r>
              <w:rPr>
                <w:rFonts w:ascii="Times New Roman" w:hAnsi="Times New Roman"/>
              </w:rPr>
              <w:t>Извещает</w:t>
            </w:r>
            <w:proofErr w:type="spellEnd"/>
            <w:r>
              <w:rPr>
                <w:rFonts w:ascii="Times New Roman" w:hAnsi="Times New Roman"/>
              </w:rPr>
              <w:t xml:space="preserve"> </w:t>
            </w:r>
            <w:proofErr w:type="spellStart"/>
            <w:r>
              <w:rPr>
                <w:rFonts w:ascii="Times New Roman" w:hAnsi="Times New Roman"/>
              </w:rPr>
              <w:t>фронтенд</w:t>
            </w:r>
            <w:proofErr w:type="spellEnd"/>
            <w:r>
              <w:rPr>
                <w:rFonts w:ascii="Times New Roman" w:hAnsi="Times New Roman"/>
              </w:rPr>
              <w:t xml:space="preserve"> </w:t>
            </w:r>
            <w:proofErr w:type="spellStart"/>
            <w:r>
              <w:rPr>
                <w:rFonts w:ascii="Times New Roman" w:hAnsi="Times New Roman"/>
              </w:rPr>
              <w:t>об</w:t>
            </w:r>
            <w:proofErr w:type="spellEnd"/>
            <w:r>
              <w:rPr>
                <w:rFonts w:ascii="Times New Roman" w:hAnsi="Times New Roman"/>
              </w:rPr>
              <w:t xml:space="preserve"> </w:t>
            </w:r>
            <w:proofErr w:type="spellStart"/>
            <w:r>
              <w:rPr>
                <w:rFonts w:ascii="Times New Roman" w:hAnsi="Times New Roman"/>
              </w:rPr>
              <w:t>успешности</w:t>
            </w:r>
            <w:proofErr w:type="spellEnd"/>
            <w:r>
              <w:rPr>
                <w:rFonts w:ascii="Times New Roman" w:hAnsi="Times New Roman"/>
              </w:rPr>
              <w:t xml:space="preserve"> </w:t>
            </w:r>
            <w:proofErr w:type="spellStart"/>
            <w:r>
              <w:rPr>
                <w:rFonts w:ascii="Times New Roman" w:hAnsi="Times New Roman"/>
              </w:rPr>
              <w:t>добавления</w:t>
            </w:r>
            <w:proofErr w:type="spellEnd"/>
            <w:r>
              <w:rPr>
                <w:rFonts w:ascii="Times New Roman" w:hAnsi="Times New Roman"/>
              </w:rPr>
              <w:t xml:space="preserve"> </w:t>
            </w:r>
            <w:proofErr w:type="spellStart"/>
            <w:r>
              <w:rPr>
                <w:rFonts w:ascii="Times New Roman" w:hAnsi="Times New Roman"/>
              </w:rPr>
              <w:t>транзакции</w:t>
            </w:r>
            <w:proofErr w:type="spellEnd"/>
            <w:r>
              <w:rPr>
                <w:rFonts w:ascii="Times New Roman" w:hAnsi="Times New Roman"/>
              </w:rPr>
              <w:t>.</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t>3</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Вызов</w:t>
            </w:r>
            <w:proofErr w:type="spellEnd"/>
            <w:r>
              <w:rPr>
                <w:rFonts w:ascii="Times New Roman" w:hAnsi="Times New Roman"/>
              </w:rPr>
              <w:t xml:space="preserve"> </w:t>
            </w:r>
            <w:proofErr w:type="spellStart"/>
            <w:r>
              <w:rPr>
                <w:rFonts w:ascii="Times New Roman" w:hAnsi="Times New Roman"/>
              </w:rPr>
              <w:t>системного</w:t>
            </w:r>
            <w:proofErr w:type="spellEnd"/>
            <w:r>
              <w:rPr>
                <w:rFonts w:ascii="Times New Roman" w:hAnsi="Times New Roman"/>
              </w:rPr>
              <w:t xml:space="preserve"> </w:t>
            </w:r>
            <w:proofErr w:type="spellStart"/>
            <w:r>
              <w:rPr>
                <w:rFonts w:ascii="Times New Roman" w:hAnsi="Times New Roman"/>
              </w:rPr>
              <w:t>диалога</w:t>
            </w:r>
            <w:proofErr w:type="spellEnd"/>
            <w:r>
              <w:rPr>
                <w:rFonts w:ascii="Times New Roman" w:hAnsi="Times New Roman"/>
              </w:rPr>
              <w:t xml:space="preserve"> </w:t>
            </w:r>
            <w:proofErr w:type="spellStart"/>
            <w:r>
              <w:rPr>
                <w:rFonts w:ascii="Times New Roman" w:hAnsi="Times New Roman"/>
              </w:rPr>
              <w:t>сохранения</w:t>
            </w:r>
            <w:proofErr w:type="spellEnd"/>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QFileDialog</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Приостановка работы интерфейса и отображение модального окна ОС для выбора пользователем директории и имени файла отчета.</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t>4</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Информационное</w:t>
            </w:r>
            <w:proofErr w:type="spellEnd"/>
            <w:r>
              <w:rPr>
                <w:rFonts w:ascii="Times New Roman" w:hAnsi="Times New Roman"/>
              </w:rPr>
              <w:t xml:space="preserve"> </w:t>
            </w:r>
            <w:proofErr w:type="spellStart"/>
            <w:r>
              <w:rPr>
                <w:rFonts w:ascii="Times New Roman" w:hAnsi="Times New Roman"/>
              </w:rPr>
              <w:t>окно</w:t>
            </w:r>
            <w:proofErr w:type="spellEnd"/>
            <w:r>
              <w:rPr>
                <w:rFonts w:ascii="Times New Roman" w:hAnsi="Times New Roman"/>
              </w:rPr>
              <w:t xml:space="preserve"> </w:t>
            </w:r>
            <w:proofErr w:type="spellStart"/>
            <w:r>
              <w:rPr>
                <w:rFonts w:ascii="Times New Roman" w:hAnsi="Times New Roman"/>
              </w:rPr>
              <w:t>QMessageBox</w:t>
            </w:r>
            <w:proofErr w:type="spellEnd"/>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exportPdf</w:t>
            </w:r>
            <w:proofErr w:type="spellEnd"/>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 xml:space="preserve">Отображение </w:t>
            </w:r>
            <w:proofErr w:type="spellStart"/>
            <w:r w:rsidRPr="002F0059">
              <w:rPr>
                <w:rFonts w:ascii="Times New Roman" w:hAnsi="Times New Roman"/>
                <w:lang w:val="ru-RU"/>
              </w:rPr>
              <w:t>нативного</w:t>
            </w:r>
            <w:proofErr w:type="spellEnd"/>
            <w:r w:rsidRPr="002F0059">
              <w:rPr>
                <w:rFonts w:ascii="Times New Roman" w:hAnsi="Times New Roman"/>
                <w:lang w:val="ru-RU"/>
              </w:rPr>
              <w:t xml:space="preserve"> окна поверх веб-</w:t>
            </w:r>
            <w:r w:rsidRPr="002F0059">
              <w:rPr>
                <w:rFonts w:ascii="Times New Roman" w:hAnsi="Times New Roman"/>
                <w:lang w:val="ru-RU"/>
              </w:rPr>
              <w:lastRenderedPageBreak/>
              <w:t>интерфейса, извещающего пользователя о завершении процесса экспорта.</w:t>
            </w:r>
          </w:p>
        </w:tc>
      </w:tr>
      <w:tr w:rsidR="0090126D" w:rsidRPr="00C740E3">
        <w:trPr>
          <w:jc w:val="center"/>
        </w:trPr>
        <w:tc>
          <w:tcPr>
            <w:tcW w:w="2423" w:type="dxa"/>
            <w:tcMar>
              <w:top w:w="140" w:type="dxa"/>
              <w:left w:w="180" w:type="dxa"/>
              <w:bottom w:w="140" w:type="dxa"/>
              <w:right w:w="180" w:type="dxa"/>
            </w:tcMar>
          </w:tcPr>
          <w:p w:rsidR="0090126D" w:rsidRDefault="00DB4A61">
            <w:r>
              <w:rPr>
                <w:rFonts w:ascii="Times New Roman" w:hAnsi="Times New Roman"/>
              </w:rPr>
              <w:lastRenderedPageBreak/>
              <w:t>5</w:t>
            </w:r>
          </w:p>
        </w:tc>
        <w:tc>
          <w:tcPr>
            <w:tcW w:w="2423" w:type="dxa"/>
            <w:gridSpan w:val="2"/>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Запись бинарного файла на диск</w:t>
            </w:r>
          </w:p>
        </w:tc>
        <w:tc>
          <w:tcPr>
            <w:tcW w:w="2423" w:type="dxa"/>
            <w:gridSpan w:val="2"/>
            <w:tcMar>
              <w:top w:w="140" w:type="dxa"/>
              <w:left w:w="180" w:type="dxa"/>
              <w:bottom w:w="140" w:type="dxa"/>
              <w:right w:w="180" w:type="dxa"/>
            </w:tcMar>
          </w:tcPr>
          <w:p w:rsidR="0090126D" w:rsidRDefault="00DB4A61">
            <w:proofErr w:type="spellStart"/>
            <w:r>
              <w:rPr>
                <w:rFonts w:ascii="Times New Roman" w:hAnsi="Times New Roman"/>
              </w:rPr>
              <w:t>canvas.save</w:t>
            </w:r>
            <w:proofErr w:type="spellEnd"/>
            <w:r>
              <w:rPr>
                <w:rFonts w:ascii="Times New Roman" w:hAnsi="Times New Roman"/>
              </w:rPr>
              <w:t>()</w:t>
            </w:r>
          </w:p>
        </w:tc>
        <w:tc>
          <w:tcPr>
            <w:tcW w:w="2423" w:type="dxa"/>
            <w:tcMar>
              <w:top w:w="140" w:type="dxa"/>
              <w:left w:w="180" w:type="dxa"/>
              <w:bottom w:w="140" w:type="dxa"/>
              <w:right w:w="180" w:type="dxa"/>
            </w:tcMar>
          </w:tcPr>
          <w:p w:rsidR="0090126D" w:rsidRPr="002F0059" w:rsidRDefault="00DB4A61">
            <w:pPr>
              <w:rPr>
                <w:lang w:val="ru-RU"/>
              </w:rPr>
            </w:pPr>
            <w:r w:rsidRPr="002F0059">
              <w:rPr>
                <w:rFonts w:ascii="Times New Roman" w:hAnsi="Times New Roman"/>
                <w:lang w:val="ru-RU"/>
              </w:rPr>
              <w:t>Физическое создание и наполнение векторными данными файла .</w:t>
            </w:r>
            <w:r>
              <w:rPr>
                <w:rFonts w:ascii="Times New Roman" w:hAnsi="Times New Roman"/>
              </w:rPr>
              <w:t>pdf</w:t>
            </w:r>
            <w:r w:rsidRPr="002F0059">
              <w:rPr>
                <w:rFonts w:ascii="Times New Roman" w:hAnsi="Times New Roman"/>
                <w:lang w:val="ru-RU"/>
              </w:rPr>
              <w:t xml:space="preserve"> по указанному пользователем пути в файловой системе.</w:t>
            </w:r>
          </w:p>
        </w:tc>
      </w:tr>
    </w:tbl>
    <w:p w:rsidR="0090126D" w:rsidRPr="002F0059" w:rsidRDefault="0090126D">
      <w:pPr>
        <w:rPr>
          <w:lang w:val="ru-RU"/>
        </w:rPr>
      </w:pPr>
    </w:p>
    <w:sectPr w:rsidR="0090126D" w:rsidRPr="002F0059">
      <w:pgSz w:w="12240" w:h="15840"/>
      <w:pgMar w:top="1138" w:right="850" w:bottom="1138" w:left="169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7438" w:rsidRDefault="00167438">
      <w:pPr>
        <w:spacing w:line="240" w:lineRule="auto"/>
      </w:pPr>
      <w:r>
        <w:separator/>
      </w:r>
    </w:p>
  </w:endnote>
  <w:endnote w:type="continuationSeparator" w:id="0">
    <w:p w:rsidR="00167438" w:rsidRDefault="001674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7438" w:rsidRDefault="00167438">
      <w:pPr>
        <w:spacing w:after="0"/>
      </w:pPr>
      <w:r>
        <w:separator/>
      </w:r>
    </w:p>
  </w:footnote>
  <w:footnote w:type="continuationSeparator" w:id="0">
    <w:p w:rsidR="00167438" w:rsidRDefault="0016743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nsid w:val="FFFFFF7F"/>
    <w:multiLevelType w:val="singleLevel"/>
    <w:tmpl w:val="FFFFFF7F"/>
    <w:lvl w:ilvl="0">
      <w:start w:val="1"/>
      <w:numFmt w:val="decimal"/>
      <w:pStyle w:val="2"/>
      <w:lvlText w:val="%1."/>
      <w:lvlJc w:val="left"/>
      <w:pPr>
        <w:tabs>
          <w:tab w:val="left" w:pos="720"/>
        </w:tabs>
        <w:ind w:left="720" w:hanging="360"/>
      </w:pPr>
    </w:lvl>
  </w:abstractNum>
  <w:abstractNum w:abstractNumId="2">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a"/>
      <w:lvlText w:val="%1."/>
      <w:lvlJc w:val="left"/>
      <w:pPr>
        <w:tabs>
          <w:tab w:val="left" w:pos="360"/>
        </w:tabs>
        <w:ind w:left="360" w:hanging="360"/>
      </w:pPr>
    </w:lvl>
  </w:abstractNum>
  <w:abstractNum w:abstractNumId="5">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7438"/>
    <w:rsid w:val="0029639D"/>
    <w:rsid w:val="002F0059"/>
    <w:rsid w:val="00326F90"/>
    <w:rsid w:val="00440FE5"/>
    <w:rsid w:val="0090126D"/>
    <w:rsid w:val="00AA1D8D"/>
    <w:rsid w:val="00B47730"/>
    <w:rsid w:val="00BF6919"/>
    <w:rsid w:val="00C740E3"/>
    <w:rsid w:val="00CA662D"/>
    <w:rsid w:val="00CB0664"/>
    <w:rsid w:val="00DB4A61"/>
    <w:rsid w:val="00FC693F"/>
    <w:rsid w:val="12486F45"/>
    <w:rsid w:val="14CD5E72"/>
    <w:rsid w:val="47C37B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qFormat="1"/>
    <w:lsdException w:name="toa heading" w:semiHidden="1"/>
    <w:lsdException w:name="List 3" w:qFormat="1"/>
    <w:lsdException w:name="List 4" w:semiHidden="1"/>
    <w:lsdException w:name="List 5" w:semiHidden="1"/>
    <w:lsdException w:name="List Bullet 4" w:semiHidden="1"/>
    <w:lsdException w:name="List Bullet 5" w:semiHidden="1"/>
    <w:lsdException w:name="List Number 2"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qFormat="1"/>
    <w:lsdException w:name="Body Text" w:qFormat="1"/>
    <w:lsdException w:name="Body Text Indent" w:semiHidden="1"/>
    <w:lsdException w:name="List Continue 2" w:qFormat="1"/>
    <w:lsdException w:name="List Continue 3"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qFormat="1"/>
    <w:lsdException w:name="Medium Shading 1" w:uiPriority="63" w:unhideWhenUsed="0" w:qFormat="1"/>
    <w:lsdException w:name="Medium Shading 2" w:uiPriority="64" w:unhideWhenUsed="0" w:qFormat="1"/>
    <w:lsdException w:name="Medium List 1" w:uiPriority="65" w:unhideWhenUsed="0" w:qFormat="1"/>
    <w:lsdException w:name="Medium List 2" w:uiPriority="66" w:unhideWhenUsed="0" w:qFormat="1"/>
    <w:lsdException w:name="Medium Grid 1" w:uiPriority="67" w:unhideWhenUsed="0" w:qFormat="1"/>
    <w:lsdException w:name="Medium Grid 2" w:uiPriority="68" w:unhideWhenUsed="0" w:qFormat="1"/>
    <w:lsdException w:name="Medium Grid 3" w:uiPriority="69" w:unhideWhenUsed="0" w:qFormat="1"/>
    <w:lsdException w:name="Dark List" w:uiPriority="70" w:unhideWhenUsed="0" w:qFormat="1"/>
    <w:lsdException w:name="Colorful Shading" w:uiPriority="71" w:unhideWhenUsed="0" w:qFormat="1"/>
    <w:lsdException w:name="Colorful List" w:uiPriority="72" w:unhideWhenUsed="0" w:qFormat="1"/>
    <w:lsdException w:name="Colorful Grid" w:uiPriority="73" w:unhideWhenUsed="0" w:qFormat="1"/>
    <w:lsdException w:name="Light Shading Accent 1" w:uiPriority="60" w:unhideWhenUsed="0" w:qFormat="1"/>
    <w:lsdException w:name="Light List Accent 1" w:uiPriority="61" w:unhideWhenUsed="0" w:qFormat="1"/>
    <w:lsdException w:name="Light Grid Accent 1" w:uiPriority="62" w:unhideWhenUsed="0" w:qFormat="1"/>
    <w:lsdException w:name="Medium Shading 1 Accent 1" w:uiPriority="63" w:unhideWhenUsed="0" w:qFormat="1"/>
    <w:lsdException w:name="Medium Shading 2 Accent 1" w:uiPriority="64" w:unhideWhenUsed="0" w:qFormat="1"/>
    <w:lsdException w:name="Medium List 1 Accent 1" w:uiPriority="65" w:unhideWhenUsed="0" w:qFormat="1"/>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qFormat="1"/>
    <w:lsdException w:name="Medium Grid 1 Accent 1" w:uiPriority="67" w:unhideWhenUsed="0"/>
    <w:lsdException w:name="Medium Grid 2 Accent 1" w:uiPriority="68" w:unhideWhenUsed="0" w:qFormat="1"/>
    <w:lsdException w:name="Medium Grid 3 Accent 1" w:uiPriority="69" w:unhideWhenUsed="0" w:qFormat="1"/>
    <w:lsdException w:name="Dark List Accent 1" w:uiPriority="70" w:unhideWhenUsed="0" w:qFormat="1"/>
    <w:lsdException w:name="Colorful Shading Accent 1" w:uiPriority="71" w:unhideWhenUsed="0" w:qFormat="1"/>
    <w:lsdException w:name="Colorful List Accent 1" w:uiPriority="72" w:unhideWhenUsed="0" w:qFormat="1"/>
    <w:lsdException w:name="Colorful Grid Accent 1" w:uiPriority="73" w:unhideWhenUsed="0" w:qFormat="1"/>
    <w:lsdException w:name="Light Shading Accent 2" w:uiPriority="60" w:unhideWhenUsed="0" w:qFormat="1"/>
    <w:lsdException w:name="Light List Accent 2" w:uiPriority="61" w:unhideWhenUsed="0" w:qFormat="1"/>
    <w:lsdException w:name="Light Grid Accent 2" w:uiPriority="62" w:unhideWhenUsed="0" w:qFormat="1"/>
    <w:lsdException w:name="Medium Shading 1 Accent 2" w:uiPriority="63" w:unhideWhenUsed="0" w:qFormat="1"/>
    <w:lsdException w:name="Medium Shading 2 Accent 2" w:uiPriority="64" w:unhideWhenUsed="0" w:qFormat="1"/>
    <w:lsdException w:name="Medium List 1 Accent 2" w:uiPriority="65" w:unhideWhenUsed="0" w:qFormat="1"/>
    <w:lsdException w:name="Medium List 2 Accent 2" w:uiPriority="66" w:unhideWhenUsed="0" w:qFormat="1"/>
    <w:lsdException w:name="Medium Grid 1 Accent 2" w:uiPriority="67" w:unhideWhenUsed="0" w:qFormat="1"/>
    <w:lsdException w:name="Medium Grid 2 Accent 2" w:uiPriority="68" w:unhideWhenUsed="0" w:qFormat="1"/>
    <w:lsdException w:name="Medium Grid 3 Accent 2" w:uiPriority="69" w:unhideWhenUsed="0" w:qFormat="1"/>
    <w:lsdException w:name="Dark List Accent 2" w:uiPriority="70" w:unhideWhenUsed="0"/>
    <w:lsdException w:name="Colorful Shading Accent 2" w:uiPriority="71" w:unhideWhenUsed="0" w:qFormat="1"/>
    <w:lsdException w:name="Colorful List Accent 2" w:uiPriority="72" w:unhideWhenUsed="0" w:qFormat="1"/>
    <w:lsdException w:name="Colorful Grid Accent 2" w:uiPriority="73" w:unhideWhenUsed="0" w:qFormat="1"/>
    <w:lsdException w:name="Light Shading Accent 3" w:uiPriority="60" w:unhideWhenUsed="0" w:qFormat="1"/>
    <w:lsdException w:name="Light List Accent 3" w:uiPriority="61" w:unhideWhenUsed="0" w:qFormat="1"/>
    <w:lsdException w:name="Light Grid Accent 3" w:uiPriority="62" w:unhideWhenUsed="0" w:qFormat="1"/>
    <w:lsdException w:name="Medium Shading 1 Accent 3" w:uiPriority="63" w:unhideWhenUsed="0" w:qFormat="1"/>
    <w:lsdException w:name="Medium Shading 2 Accent 3" w:uiPriority="64" w:unhideWhenUsed="0" w:qFormat="1"/>
    <w:lsdException w:name="Medium List 1 Accent 3" w:uiPriority="65" w:unhideWhenUsed="0" w:qFormat="1"/>
    <w:lsdException w:name="Medium List 2 Accent 3" w:uiPriority="66" w:unhideWhenUsed="0" w:qFormat="1"/>
    <w:lsdException w:name="Medium Grid 1 Accent 3" w:uiPriority="67" w:unhideWhenUsed="0" w:qFormat="1"/>
    <w:lsdException w:name="Medium Grid 2 Accent 3" w:uiPriority="68" w:unhideWhenUsed="0" w:qFormat="1"/>
    <w:lsdException w:name="Medium Grid 3 Accent 3" w:uiPriority="69" w:unhideWhenUsed="0" w:qFormat="1"/>
    <w:lsdException w:name="Dark List Accent 3" w:uiPriority="70" w:unhideWhenUsed="0" w:qFormat="1"/>
    <w:lsdException w:name="Colorful Shading Accent 3" w:uiPriority="71" w:unhideWhenUsed="0" w:qFormat="1"/>
    <w:lsdException w:name="Colorful List Accent 3" w:uiPriority="72" w:unhideWhenUsed="0" w:qFormat="1"/>
    <w:lsdException w:name="Colorful Grid Accent 3" w:uiPriority="73" w:unhideWhenUsed="0" w:qFormat="1"/>
    <w:lsdException w:name="Light Shading Accent 4" w:uiPriority="60" w:unhideWhenUsed="0" w:qFormat="1"/>
    <w:lsdException w:name="Light List Accent 4" w:uiPriority="61" w:unhideWhenUsed="0" w:qFormat="1"/>
    <w:lsdException w:name="Light Grid Accent 4" w:uiPriority="62" w:unhideWhenUsed="0" w:qFormat="1"/>
    <w:lsdException w:name="Medium Shading 1 Accent 4" w:uiPriority="63" w:unhideWhenUsed="0" w:qFormat="1"/>
    <w:lsdException w:name="Medium Shading 2 Accent 4" w:uiPriority="64" w:unhideWhenUsed="0" w:qFormat="1"/>
    <w:lsdException w:name="Medium List 1 Accent 4" w:uiPriority="65" w:unhideWhenUsed="0" w:qFormat="1"/>
    <w:lsdException w:name="Medium List 2 Accent 4" w:uiPriority="66" w:unhideWhenUsed="0" w:qFormat="1"/>
    <w:lsdException w:name="Medium Grid 1 Accent 4" w:uiPriority="67" w:unhideWhenUsed="0" w:qFormat="1"/>
    <w:lsdException w:name="Medium Grid 2 Accent 4" w:uiPriority="68" w:unhideWhenUsed="0" w:qFormat="1"/>
    <w:lsdException w:name="Medium Grid 3 Accent 4" w:uiPriority="69" w:unhideWhenUsed="0" w:qFormat="1"/>
    <w:lsdException w:name="Dark List Accent 4" w:uiPriority="70" w:unhideWhenUsed="0" w:qFormat="1"/>
    <w:lsdException w:name="Colorful Shading Accent 4" w:uiPriority="71" w:unhideWhenUsed="0" w:qFormat="1"/>
    <w:lsdException w:name="Colorful List Accent 4" w:uiPriority="72" w:unhideWhenUsed="0" w:qFormat="1"/>
    <w:lsdException w:name="Colorful Grid Accent 4" w:uiPriority="73" w:unhideWhenUsed="0" w:qFormat="1"/>
    <w:lsdException w:name="Light Shading Accent 5" w:uiPriority="60" w:unhideWhenUsed="0" w:qFormat="1"/>
    <w:lsdException w:name="Light List Accent 5" w:uiPriority="61" w:unhideWhenUsed="0" w:qFormat="1"/>
    <w:lsdException w:name="Light Grid Accent 5" w:uiPriority="62" w:unhideWhenUsed="0" w:qFormat="1"/>
    <w:lsdException w:name="Medium Shading 1 Accent 5" w:uiPriority="63" w:unhideWhenUsed="0" w:qFormat="1"/>
    <w:lsdException w:name="Medium Shading 2 Accent 5" w:uiPriority="64" w:unhideWhenUsed="0" w:qFormat="1"/>
    <w:lsdException w:name="Medium List 1 Accent 5" w:uiPriority="65" w:unhideWhenUsed="0" w:qFormat="1"/>
    <w:lsdException w:name="Medium List 2 Accent 5" w:uiPriority="66" w:unhideWhenUsed="0" w:qFormat="1"/>
    <w:lsdException w:name="Medium Grid 1 Accent 5" w:uiPriority="67" w:unhideWhenUsed="0" w:qFormat="1"/>
    <w:lsdException w:name="Medium Grid 2 Accent 5" w:uiPriority="68" w:unhideWhenUsed="0"/>
    <w:lsdException w:name="Medium Grid 3 Accent 5" w:uiPriority="69" w:unhideWhenUsed="0" w:qFormat="1"/>
    <w:lsdException w:name="Dark List Accent 5" w:uiPriority="70" w:unhideWhenUsed="0" w:qFormat="1"/>
    <w:lsdException w:name="Colorful Shading Accent 5" w:uiPriority="71" w:unhideWhenUsed="0" w:qFormat="1"/>
    <w:lsdException w:name="Colorful List Accent 5" w:uiPriority="72" w:unhideWhenUsed="0" w:qFormat="1"/>
    <w:lsdException w:name="Colorful Grid Accent 5" w:uiPriority="73" w:unhideWhenUsed="0" w:qFormat="1"/>
    <w:lsdException w:name="Light Shading Accent 6" w:uiPriority="60" w:unhideWhenUsed="0" w:qFormat="1"/>
    <w:lsdException w:name="Light List Accent 6" w:uiPriority="61" w:unhideWhenUsed="0" w:qFormat="1"/>
    <w:lsdException w:name="Light Grid Accent 6" w:uiPriority="62" w:unhideWhenUsed="0" w:qFormat="1"/>
    <w:lsdException w:name="Medium Shading 1 Accent 6" w:uiPriority="63" w:unhideWhenUsed="0" w:qFormat="1"/>
    <w:lsdException w:name="Medium Shading 2 Accent 6" w:uiPriority="64" w:unhideWhenUsed="0" w:qFormat="1"/>
    <w:lsdException w:name="Medium List 1 Accent 6" w:uiPriority="65" w:unhideWhenUsed="0"/>
    <w:lsdException w:name="Medium List 2 Accent 6" w:uiPriority="66" w:unhideWhenUsed="0" w:qFormat="1"/>
    <w:lsdException w:name="Medium Grid 1 Accent 6" w:uiPriority="67" w:unhideWhenUsed="0" w:qFormat="1"/>
    <w:lsdException w:name="Medium Grid 2 Accent 6" w:uiPriority="68" w:unhideWhenUsed="0" w:qFormat="1"/>
    <w:lsdException w:name="Medium Grid 3 Accent 6" w:uiPriority="69" w:unhideWhenUsed="0" w:qFormat="1"/>
    <w:lsdException w:name="Dark List Accent 6" w:uiPriority="70" w:unhideWhenUsed="0"/>
    <w:lsdException w:name="Colorful Shading Accent 6" w:uiPriority="71" w:unhideWhenUsed="0" w:qFormat="1"/>
    <w:lsdException w:name="Colorful List Accent 6" w:uiPriority="72" w:unhideWhenUsed="0" w:qFormat="1"/>
    <w:lsdException w:name="Colorful Grid Accent 6" w:uiPriority="73" w:unhideWhenUsed="0" w:qFormat="1"/>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1">
    <w:name w:val="Normal"/>
    <w:qFormat/>
    <w:pPr>
      <w:spacing w:after="200" w:line="276" w:lineRule="auto"/>
    </w:pPr>
    <w:rPr>
      <w:rFonts w:asciiTheme="minorHAnsi" w:eastAsiaTheme="minorEastAsia" w:hAnsiTheme="minorHAnsi" w:cstheme="minorBidi"/>
      <w:sz w:val="22"/>
      <w:szCs w:val="22"/>
      <w:lang w:val="en-US"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a6"/>
    <w:uiPriority w:val="99"/>
    <w:unhideWhenUsed/>
    <w:qFormat/>
    <w:pPr>
      <w:spacing w:after="120"/>
    </w:pPr>
  </w:style>
  <w:style w:type="paragraph" w:styleId="23">
    <w:name w:val="Body Text 2"/>
    <w:basedOn w:val="a1"/>
    <w:link w:val="24"/>
    <w:uiPriority w:val="99"/>
    <w:unhideWhenUsed/>
    <w:qFormat/>
    <w:pPr>
      <w:spacing w:after="120" w:line="480" w:lineRule="auto"/>
    </w:pPr>
  </w:style>
  <w:style w:type="paragraph" w:styleId="33">
    <w:name w:val="Body Text 3"/>
    <w:basedOn w:val="a1"/>
    <w:link w:val="34"/>
    <w:uiPriority w:val="99"/>
    <w:unhideWhenUsed/>
    <w:qFormat/>
    <w:pPr>
      <w:spacing w:after="120"/>
    </w:pPr>
    <w:rPr>
      <w:sz w:val="16"/>
      <w:szCs w:val="16"/>
    </w:r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character" w:styleId="a8">
    <w:name w:val="Emphasis"/>
    <w:basedOn w:val="a2"/>
    <w:uiPriority w:val="20"/>
    <w:qFormat/>
    <w:rPr>
      <w:i/>
      <w:iCs/>
    </w:rPr>
  </w:style>
  <w:style w:type="paragraph" w:styleId="a9">
    <w:name w:val="footer"/>
    <w:basedOn w:val="a1"/>
    <w:link w:val="aa"/>
    <w:uiPriority w:val="99"/>
    <w:unhideWhenUsed/>
    <w:qFormat/>
    <w:pPr>
      <w:tabs>
        <w:tab w:val="center" w:pos="4680"/>
        <w:tab w:val="right" w:pos="9360"/>
      </w:tabs>
      <w:spacing w:after="0" w:line="240" w:lineRule="auto"/>
    </w:pPr>
  </w:style>
  <w:style w:type="paragraph" w:styleId="ab">
    <w:name w:val="header"/>
    <w:basedOn w:val="a1"/>
    <w:link w:val="ac"/>
    <w:uiPriority w:val="99"/>
    <w:unhideWhenUsed/>
    <w:qFormat/>
    <w:pPr>
      <w:tabs>
        <w:tab w:val="center" w:pos="4680"/>
        <w:tab w:val="right" w:pos="9360"/>
      </w:tabs>
      <w:spacing w:after="0" w:line="240" w:lineRule="auto"/>
    </w:pPr>
  </w:style>
  <w:style w:type="character" w:styleId="HTML">
    <w:name w:val="HTML Code"/>
    <w:basedOn w:val="a2"/>
    <w:uiPriority w:val="99"/>
    <w:semiHidden/>
    <w:unhideWhenUsed/>
    <w:rPr>
      <w:rFonts w:ascii="Courier New" w:hAnsi="Courier New" w:cs="Courier New"/>
      <w:sz w:val="20"/>
      <w:szCs w:val="20"/>
    </w:rPr>
  </w:style>
  <w:style w:type="paragraph" w:styleId="ad">
    <w:name w:val="List"/>
    <w:basedOn w:val="a1"/>
    <w:uiPriority w:val="99"/>
    <w:unhideWhenUsed/>
    <w:pPr>
      <w:ind w:left="360" w:hanging="360"/>
      <w:contextualSpacing/>
    </w:pPr>
  </w:style>
  <w:style w:type="paragraph" w:styleId="25">
    <w:name w:val="List 2"/>
    <w:basedOn w:val="a1"/>
    <w:uiPriority w:val="99"/>
    <w:unhideWhenUsed/>
    <w:pPr>
      <w:ind w:left="720" w:hanging="360"/>
      <w:contextualSpacing/>
    </w:pPr>
  </w:style>
  <w:style w:type="paragraph" w:styleId="35">
    <w:name w:val="List 3"/>
    <w:basedOn w:val="a1"/>
    <w:uiPriority w:val="99"/>
    <w:unhideWhenUsed/>
    <w:qFormat/>
    <w:pPr>
      <w:ind w:left="1080" w:hanging="360"/>
      <w:contextualSpacing/>
    </w:pPr>
  </w:style>
  <w:style w:type="paragraph" w:styleId="a0">
    <w:name w:val="List Bullet"/>
    <w:basedOn w:val="a1"/>
    <w:uiPriority w:val="99"/>
    <w:unhideWhenUsed/>
    <w:pPr>
      <w:numPr>
        <w:numId w:val="1"/>
      </w:numPr>
      <w:contextualSpacing/>
    </w:pPr>
  </w:style>
  <w:style w:type="paragraph" w:styleId="20">
    <w:name w:val="List Bullet 2"/>
    <w:basedOn w:val="a1"/>
    <w:uiPriority w:val="99"/>
    <w:unhideWhenUsed/>
    <w:pPr>
      <w:numPr>
        <w:numId w:val="2"/>
      </w:numPr>
      <w:contextualSpacing/>
    </w:pPr>
  </w:style>
  <w:style w:type="paragraph" w:styleId="30">
    <w:name w:val="List Bullet 3"/>
    <w:basedOn w:val="a1"/>
    <w:uiPriority w:val="99"/>
    <w:unhideWhenUsed/>
    <w:pPr>
      <w:numPr>
        <w:numId w:val="3"/>
      </w:numPr>
      <w:contextualSpacing/>
    </w:pPr>
  </w:style>
  <w:style w:type="paragraph" w:styleId="ae">
    <w:name w:val="List Continue"/>
    <w:basedOn w:val="a1"/>
    <w:uiPriority w:val="99"/>
    <w:unhideWhenUsed/>
    <w:pPr>
      <w:spacing w:after="120"/>
      <w:ind w:left="360"/>
      <w:contextualSpacing/>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
    <w:name w:val="List Number"/>
    <w:basedOn w:val="a1"/>
    <w:uiPriority w:val="99"/>
    <w:unhideWhenUsed/>
    <w:pPr>
      <w:numPr>
        <w:numId w:val="4"/>
      </w:numPr>
      <w:contextualSpacing/>
    </w:pPr>
  </w:style>
  <w:style w:type="paragraph" w:styleId="2">
    <w:name w:val="List Number 2"/>
    <w:basedOn w:val="a1"/>
    <w:uiPriority w:val="99"/>
    <w:unhideWhenUsed/>
    <w:qFormat/>
    <w:pPr>
      <w:numPr>
        <w:numId w:val="5"/>
      </w:numPr>
      <w:contextualSpacing/>
    </w:pPr>
  </w:style>
  <w:style w:type="paragraph" w:styleId="3">
    <w:name w:val="List Number 3"/>
    <w:basedOn w:val="a1"/>
    <w:uiPriority w:val="99"/>
    <w:unhideWhenUsed/>
    <w:pPr>
      <w:numPr>
        <w:numId w:val="6"/>
      </w:numPr>
      <w:contextualSpacing/>
    </w:pPr>
  </w:style>
  <w:style w:type="paragraph" w:styleId="af">
    <w:name w:val="macro"/>
    <w:link w:val="af0"/>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af1">
    <w:name w:val="Normal (Web)"/>
    <w:uiPriority w:val="99"/>
    <w:unhideWhenUsed/>
    <w:pPr>
      <w:spacing w:beforeAutospacing="1" w:afterAutospacing="1"/>
    </w:pPr>
    <w:rPr>
      <w:sz w:val="24"/>
      <w:szCs w:val="24"/>
      <w:lang w:val="en-US" w:eastAsia="zh-CN"/>
    </w:rPr>
  </w:style>
  <w:style w:type="character" w:styleId="af2">
    <w:name w:val="Strong"/>
    <w:basedOn w:val="a2"/>
    <w:uiPriority w:val="22"/>
    <w:qFormat/>
    <w:rPr>
      <w:b/>
      <w:bCs/>
    </w:rPr>
  </w:style>
  <w:style w:type="paragraph" w:styleId="af3">
    <w:name w:val="Subtitle"/>
    <w:basedOn w:val="a1"/>
    <w:next w:val="a1"/>
    <w:link w:val="af4"/>
    <w:uiPriority w:val="11"/>
    <w:qFormat/>
    <w:rPr>
      <w:rFonts w:asciiTheme="majorHAnsi" w:eastAsiaTheme="majorEastAsia" w:hAnsiTheme="majorHAnsi" w:cstheme="majorBidi"/>
      <w:i/>
      <w:iCs/>
      <w:color w:val="4F81BD" w:themeColor="accent1"/>
      <w:spacing w:val="15"/>
      <w:sz w:val="24"/>
      <w:szCs w:val="24"/>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itle"/>
    <w:basedOn w:val="a1"/>
    <w:next w:val="a1"/>
    <w:link w:val="af7"/>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8">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9">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a">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b">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c">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d">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e">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c">
    <w:name w:val="Верхний колонтитул Знак"/>
    <w:basedOn w:val="a2"/>
    <w:link w:val="ab"/>
    <w:uiPriority w:val="99"/>
    <w:qFormat/>
  </w:style>
  <w:style w:type="character" w:customStyle="1" w:styleId="aa">
    <w:name w:val="Нижний колонтитул Знак"/>
    <w:basedOn w:val="a2"/>
    <w:link w:val="a9"/>
    <w:uiPriority w:val="99"/>
    <w:qFormat/>
  </w:style>
  <w:style w:type="paragraph" w:styleId="aff">
    <w:name w:val="No Spacing"/>
    <w:uiPriority w:val="1"/>
    <w:qFormat/>
    <w:rPr>
      <w:rFonts w:asciiTheme="minorHAnsi" w:eastAsiaTheme="minorEastAsia" w:hAnsiTheme="minorHAnsi" w:cstheme="minorBidi"/>
      <w:sz w:val="22"/>
      <w:szCs w:val="22"/>
      <w:lang w:val="en-US" w:eastAsia="en-US"/>
    </w:rPr>
  </w:style>
  <w:style w:type="character" w:customStyle="1" w:styleId="10">
    <w:name w:val="Заголовок 1 Знак"/>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Pr>
      <w:rFonts w:asciiTheme="majorHAnsi" w:eastAsiaTheme="majorEastAsia" w:hAnsiTheme="majorHAnsi" w:cstheme="majorBidi"/>
      <w:b/>
      <w:bCs/>
      <w:color w:val="4F81BD" w:themeColor="accent1"/>
    </w:rPr>
  </w:style>
  <w:style w:type="character" w:customStyle="1" w:styleId="af7">
    <w:name w:val="Название Знак"/>
    <w:basedOn w:val="a2"/>
    <w:link w:val="af6"/>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4">
    <w:name w:val="Подзаголовок Знак"/>
    <w:basedOn w:val="a2"/>
    <w:link w:val="af3"/>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6">
    <w:name w:val="Основной текст Знак"/>
    <w:basedOn w:val="a2"/>
    <w:link w:val="a5"/>
    <w:uiPriority w:val="99"/>
    <w:qFormat/>
  </w:style>
  <w:style w:type="character" w:customStyle="1" w:styleId="24">
    <w:name w:val="Основной текст 2 Знак"/>
    <w:basedOn w:val="a2"/>
    <w:link w:val="23"/>
    <w:uiPriority w:val="99"/>
    <w:qFormat/>
  </w:style>
  <w:style w:type="character" w:customStyle="1" w:styleId="34">
    <w:name w:val="Основной текст 3 Знак"/>
    <w:basedOn w:val="a2"/>
    <w:link w:val="33"/>
    <w:uiPriority w:val="99"/>
    <w:qFormat/>
    <w:rPr>
      <w:sz w:val="16"/>
      <w:szCs w:val="16"/>
    </w:rPr>
  </w:style>
  <w:style w:type="character" w:customStyle="1" w:styleId="af0">
    <w:name w:val="Текст макроса Знак"/>
    <w:basedOn w:val="a2"/>
    <w:link w:val="af"/>
    <w:uiPriority w:val="99"/>
    <w:qFormat/>
    <w:rPr>
      <w:rFonts w:ascii="Courier" w:hAnsi="Courier"/>
      <w:sz w:val="20"/>
      <w:szCs w:val="20"/>
    </w:rPr>
  </w:style>
  <w:style w:type="paragraph" w:styleId="2a">
    <w:name w:val="Quote"/>
    <w:basedOn w:val="a1"/>
    <w:next w:val="a1"/>
    <w:link w:val="2b"/>
    <w:uiPriority w:val="29"/>
    <w:qFormat/>
    <w:rPr>
      <w:i/>
      <w:iCs/>
      <w:color w:val="000000" w:themeColor="text1"/>
    </w:rPr>
  </w:style>
  <w:style w:type="character" w:customStyle="1" w:styleId="2b">
    <w:name w:val="Цитата 2 Знак"/>
    <w:basedOn w:val="a2"/>
    <w:link w:val="2a"/>
    <w:uiPriority w:val="29"/>
    <w:qFormat/>
    <w:rPr>
      <w:i/>
      <w:iCs/>
      <w:color w:val="000000" w:themeColor="text1"/>
    </w:rPr>
  </w:style>
  <w:style w:type="character" w:customStyle="1" w:styleId="40">
    <w:name w:val="Заголовок 4 Знак"/>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Заголовок 6 Знак"/>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Заголовок 7 Знак"/>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1">
    <w:name w:val="Intense Quote"/>
    <w:basedOn w:val="a1"/>
    <w:next w:val="a1"/>
    <w:link w:val="aff2"/>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2">
    <w:name w:val="Выделенная цитата Знак"/>
    <w:basedOn w:val="a2"/>
    <w:link w:val="aff1"/>
    <w:uiPriority w:val="30"/>
    <w:qFormat/>
    <w:rPr>
      <w:b/>
      <w:bCs/>
      <w:i/>
      <w:iCs/>
      <w:color w:val="4F81BD" w:themeColor="accent1"/>
    </w:rPr>
  </w:style>
  <w:style w:type="character" w:customStyle="1" w:styleId="14">
    <w:name w:val="Слабое выделение1"/>
    <w:basedOn w:val="a2"/>
    <w:uiPriority w:val="19"/>
    <w:qFormat/>
    <w:rPr>
      <w:i/>
      <w:iCs/>
      <w:color w:val="7F7F7F" w:themeColor="text1" w:themeTint="80"/>
    </w:rPr>
  </w:style>
  <w:style w:type="character" w:customStyle="1" w:styleId="15">
    <w:name w:val="Сильное выделение1"/>
    <w:basedOn w:val="a2"/>
    <w:uiPriority w:val="21"/>
    <w:qFormat/>
    <w:rPr>
      <w:b/>
      <w:bCs/>
      <w:i/>
      <w:iCs/>
      <w:color w:val="4F81BD" w:themeColor="accent1"/>
    </w:rPr>
  </w:style>
  <w:style w:type="character" w:customStyle="1" w:styleId="16">
    <w:name w:val="Слабая ссылка1"/>
    <w:basedOn w:val="a2"/>
    <w:uiPriority w:val="31"/>
    <w:qFormat/>
    <w:rPr>
      <w:smallCaps/>
      <w:color w:val="C0504D" w:themeColor="accent2"/>
      <w:u w:val="single"/>
    </w:rPr>
  </w:style>
  <w:style w:type="character" w:customStyle="1" w:styleId="17">
    <w:name w:val="Сильная ссылка1"/>
    <w:basedOn w:val="a2"/>
    <w:uiPriority w:val="32"/>
    <w:qFormat/>
    <w:rPr>
      <w:b/>
      <w:bCs/>
      <w:smallCaps/>
      <w:color w:val="C0504D" w:themeColor="accent2"/>
      <w:spacing w:val="5"/>
      <w:u w:val="single"/>
    </w:rPr>
  </w:style>
  <w:style w:type="character" w:customStyle="1" w:styleId="18">
    <w:name w:val="Название книги1"/>
    <w:basedOn w:val="a2"/>
    <w:uiPriority w:val="33"/>
    <w:qFormat/>
    <w:rPr>
      <w:b/>
      <w:bCs/>
      <w:smallCaps/>
      <w:spacing w:val="5"/>
    </w:rPr>
  </w:style>
  <w:style w:type="paragraph" w:customStyle="1" w:styleId="19">
    <w:name w:val="Заголовок оглавления1"/>
    <w:basedOn w:val="1"/>
    <w:next w:val="a1"/>
    <w:uiPriority w:val="39"/>
    <w:semiHidden/>
    <w:unhideWhenUsed/>
    <w:qFormat/>
    <w:pPr>
      <w:outlineLvl w:val="9"/>
    </w:pPr>
  </w:style>
  <w:style w:type="paragraph" w:styleId="aff3">
    <w:name w:val="Balloon Text"/>
    <w:basedOn w:val="a1"/>
    <w:link w:val="aff4"/>
    <w:uiPriority w:val="99"/>
    <w:semiHidden/>
    <w:unhideWhenUsed/>
    <w:rsid w:val="002F0059"/>
    <w:pPr>
      <w:spacing w:after="0" w:line="240" w:lineRule="auto"/>
    </w:pPr>
    <w:rPr>
      <w:rFonts w:ascii="Tahoma" w:hAnsi="Tahoma" w:cs="Tahoma"/>
      <w:sz w:val="16"/>
      <w:szCs w:val="16"/>
    </w:rPr>
  </w:style>
  <w:style w:type="character" w:customStyle="1" w:styleId="aff4">
    <w:name w:val="Текст выноски Знак"/>
    <w:basedOn w:val="a2"/>
    <w:link w:val="aff3"/>
    <w:uiPriority w:val="99"/>
    <w:semiHidden/>
    <w:rsid w:val="002F0059"/>
    <w:rPr>
      <w:rFonts w:ascii="Tahoma" w:eastAsiaTheme="minorEastAsia" w:hAnsi="Tahoma" w:cs="Tahoma"/>
      <w:sz w:val="16"/>
      <w:szCs w:val="16"/>
      <w:lang w:val="en-US" w:eastAsia="en-US"/>
    </w:rPr>
  </w:style>
  <w:style w:type="paragraph" w:customStyle="1" w:styleId="docdata">
    <w:name w:val="docdata"/>
    <w:aliases w:val="docy,v5,10334,bqiaagaaeyqcaaagiaiaaapfjwaabdmnaaaaaaaaaaaaaaaaaaaaaaaaaaaaaaaaaaaaaaaaaaaaaaaaaaaaaaaaaaaaaaaaaaaaaaaaaaaaaaaaaaaaaaaaaaaaaaaaaaaaaaaaaaaaaaaaaaaaaaaaaaaaaaaaaaaaaaaaaaaaaaaaaaaaaaaaaaaaaaaaaaaaaaaaaaaaaaaaaaaaaaaaaaaaaaaaaaaaaaa"/>
    <w:basedOn w:val="a1"/>
    <w:rsid w:val="002F0059"/>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qFormat="1"/>
    <w:lsdException w:name="toa heading" w:semiHidden="1"/>
    <w:lsdException w:name="List 3" w:qFormat="1"/>
    <w:lsdException w:name="List 4" w:semiHidden="1"/>
    <w:lsdException w:name="List 5" w:semiHidden="1"/>
    <w:lsdException w:name="List Bullet 4" w:semiHidden="1"/>
    <w:lsdException w:name="List Bullet 5" w:semiHidden="1"/>
    <w:lsdException w:name="List Number 2"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qFormat="1"/>
    <w:lsdException w:name="Body Text" w:qFormat="1"/>
    <w:lsdException w:name="Body Text Indent" w:semiHidden="1"/>
    <w:lsdException w:name="List Continue 2" w:qFormat="1"/>
    <w:lsdException w:name="List Continue 3"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qFormat="1"/>
    <w:lsdException w:name="Medium Shading 1" w:uiPriority="63" w:unhideWhenUsed="0" w:qFormat="1"/>
    <w:lsdException w:name="Medium Shading 2" w:uiPriority="64" w:unhideWhenUsed="0" w:qFormat="1"/>
    <w:lsdException w:name="Medium List 1" w:uiPriority="65" w:unhideWhenUsed="0" w:qFormat="1"/>
    <w:lsdException w:name="Medium List 2" w:uiPriority="66" w:unhideWhenUsed="0" w:qFormat="1"/>
    <w:lsdException w:name="Medium Grid 1" w:uiPriority="67" w:unhideWhenUsed="0" w:qFormat="1"/>
    <w:lsdException w:name="Medium Grid 2" w:uiPriority="68" w:unhideWhenUsed="0" w:qFormat="1"/>
    <w:lsdException w:name="Medium Grid 3" w:uiPriority="69" w:unhideWhenUsed="0" w:qFormat="1"/>
    <w:lsdException w:name="Dark List" w:uiPriority="70" w:unhideWhenUsed="0" w:qFormat="1"/>
    <w:lsdException w:name="Colorful Shading" w:uiPriority="71" w:unhideWhenUsed="0" w:qFormat="1"/>
    <w:lsdException w:name="Colorful List" w:uiPriority="72" w:unhideWhenUsed="0" w:qFormat="1"/>
    <w:lsdException w:name="Colorful Grid" w:uiPriority="73" w:unhideWhenUsed="0" w:qFormat="1"/>
    <w:lsdException w:name="Light Shading Accent 1" w:uiPriority="60" w:unhideWhenUsed="0" w:qFormat="1"/>
    <w:lsdException w:name="Light List Accent 1" w:uiPriority="61" w:unhideWhenUsed="0" w:qFormat="1"/>
    <w:lsdException w:name="Light Grid Accent 1" w:uiPriority="62" w:unhideWhenUsed="0" w:qFormat="1"/>
    <w:lsdException w:name="Medium Shading 1 Accent 1" w:uiPriority="63" w:unhideWhenUsed="0" w:qFormat="1"/>
    <w:lsdException w:name="Medium Shading 2 Accent 1" w:uiPriority="64" w:unhideWhenUsed="0" w:qFormat="1"/>
    <w:lsdException w:name="Medium List 1 Accent 1" w:uiPriority="65" w:unhideWhenUsed="0" w:qFormat="1"/>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qFormat="1"/>
    <w:lsdException w:name="Medium Grid 1 Accent 1" w:uiPriority="67" w:unhideWhenUsed="0"/>
    <w:lsdException w:name="Medium Grid 2 Accent 1" w:uiPriority="68" w:unhideWhenUsed="0" w:qFormat="1"/>
    <w:lsdException w:name="Medium Grid 3 Accent 1" w:uiPriority="69" w:unhideWhenUsed="0" w:qFormat="1"/>
    <w:lsdException w:name="Dark List Accent 1" w:uiPriority="70" w:unhideWhenUsed="0" w:qFormat="1"/>
    <w:lsdException w:name="Colorful Shading Accent 1" w:uiPriority="71" w:unhideWhenUsed="0" w:qFormat="1"/>
    <w:lsdException w:name="Colorful List Accent 1" w:uiPriority="72" w:unhideWhenUsed="0" w:qFormat="1"/>
    <w:lsdException w:name="Colorful Grid Accent 1" w:uiPriority="73" w:unhideWhenUsed="0" w:qFormat="1"/>
    <w:lsdException w:name="Light Shading Accent 2" w:uiPriority="60" w:unhideWhenUsed="0" w:qFormat="1"/>
    <w:lsdException w:name="Light List Accent 2" w:uiPriority="61" w:unhideWhenUsed="0" w:qFormat="1"/>
    <w:lsdException w:name="Light Grid Accent 2" w:uiPriority="62" w:unhideWhenUsed="0" w:qFormat="1"/>
    <w:lsdException w:name="Medium Shading 1 Accent 2" w:uiPriority="63" w:unhideWhenUsed="0" w:qFormat="1"/>
    <w:lsdException w:name="Medium Shading 2 Accent 2" w:uiPriority="64" w:unhideWhenUsed="0" w:qFormat="1"/>
    <w:lsdException w:name="Medium List 1 Accent 2" w:uiPriority="65" w:unhideWhenUsed="0" w:qFormat="1"/>
    <w:lsdException w:name="Medium List 2 Accent 2" w:uiPriority="66" w:unhideWhenUsed="0" w:qFormat="1"/>
    <w:lsdException w:name="Medium Grid 1 Accent 2" w:uiPriority="67" w:unhideWhenUsed="0" w:qFormat="1"/>
    <w:lsdException w:name="Medium Grid 2 Accent 2" w:uiPriority="68" w:unhideWhenUsed="0" w:qFormat="1"/>
    <w:lsdException w:name="Medium Grid 3 Accent 2" w:uiPriority="69" w:unhideWhenUsed="0" w:qFormat="1"/>
    <w:lsdException w:name="Dark List Accent 2" w:uiPriority="70" w:unhideWhenUsed="0"/>
    <w:lsdException w:name="Colorful Shading Accent 2" w:uiPriority="71" w:unhideWhenUsed="0" w:qFormat="1"/>
    <w:lsdException w:name="Colorful List Accent 2" w:uiPriority="72" w:unhideWhenUsed="0" w:qFormat="1"/>
    <w:lsdException w:name="Colorful Grid Accent 2" w:uiPriority="73" w:unhideWhenUsed="0" w:qFormat="1"/>
    <w:lsdException w:name="Light Shading Accent 3" w:uiPriority="60" w:unhideWhenUsed="0" w:qFormat="1"/>
    <w:lsdException w:name="Light List Accent 3" w:uiPriority="61" w:unhideWhenUsed="0" w:qFormat="1"/>
    <w:lsdException w:name="Light Grid Accent 3" w:uiPriority="62" w:unhideWhenUsed="0" w:qFormat="1"/>
    <w:lsdException w:name="Medium Shading 1 Accent 3" w:uiPriority="63" w:unhideWhenUsed="0" w:qFormat="1"/>
    <w:lsdException w:name="Medium Shading 2 Accent 3" w:uiPriority="64" w:unhideWhenUsed="0" w:qFormat="1"/>
    <w:lsdException w:name="Medium List 1 Accent 3" w:uiPriority="65" w:unhideWhenUsed="0" w:qFormat="1"/>
    <w:lsdException w:name="Medium List 2 Accent 3" w:uiPriority="66" w:unhideWhenUsed="0" w:qFormat="1"/>
    <w:lsdException w:name="Medium Grid 1 Accent 3" w:uiPriority="67" w:unhideWhenUsed="0" w:qFormat="1"/>
    <w:lsdException w:name="Medium Grid 2 Accent 3" w:uiPriority="68" w:unhideWhenUsed="0" w:qFormat="1"/>
    <w:lsdException w:name="Medium Grid 3 Accent 3" w:uiPriority="69" w:unhideWhenUsed="0" w:qFormat="1"/>
    <w:lsdException w:name="Dark List Accent 3" w:uiPriority="70" w:unhideWhenUsed="0" w:qFormat="1"/>
    <w:lsdException w:name="Colorful Shading Accent 3" w:uiPriority="71" w:unhideWhenUsed="0" w:qFormat="1"/>
    <w:lsdException w:name="Colorful List Accent 3" w:uiPriority="72" w:unhideWhenUsed="0" w:qFormat="1"/>
    <w:lsdException w:name="Colorful Grid Accent 3" w:uiPriority="73" w:unhideWhenUsed="0" w:qFormat="1"/>
    <w:lsdException w:name="Light Shading Accent 4" w:uiPriority="60" w:unhideWhenUsed="0" w:qFormat="1"/>
    <w:lsdException w:name="Light List Accent 4" w:uiPriority="61" w:unhideWhenUsed="0" w:qFormat="1"/>
    <w:lsdException w:name="Light Grid Accent 4" w:uiPriority="62" w:unhideWhenUsed="0" w:qFormat="1"/>
    <w:lsdException w:name="Medium Shading 1 Accent 4" w:uiPriority="63" w:unhideWhenUsed="0" w:qFormat="1"/>
    <w:lsdException w:name="Medium Shading 2 Accent 4" w:uiPriority="64" w:unhideWhenUsed="0" w:qFormat="1"/>
    <w:lsdException w:name="Medium List 1 Accent 4" w:uiPriority="65" w:unhideWhenUsed="0" w:qFormat="1"/>
    <w:lsdException w:name="Medium List 2 Accent 4" w:uiPriority="66" w:unhideWhenUsed="0" w:qFormat="1"/>
    <w:lsdException w:name="Medium Grid 1 Accent 4" w:uiPriority="67" w:unhideWhenUsed="0" w:qFormat="1"/>
    <w:lsdException w:name="Medium Grid 2 Accent 4" w:uiPriority="68" w:unhideWhenUsed="0" w:qFormat="1"/>
    <w:lsdException w:name="Medium Grid 3 Accent 4" w:uiPriority="69" w:unhideWhenUsed="0" w:qFormat="1"/>
    <w:lsdException w:name="Dark List Accent 4" w:uiPriority="70" w:unhideWhenUsed="0" w:qFormat="1"/>
    <w:lsdException w:name="Colorful Shading Accent 4" w:uiPriority="71" w:unhideWhenUsed="0" w:qFormat="1"/>
    <w:lsdException w:name="Colorful List Accent 4" w:uiPriority="72" w:unhideWhenUsed="0" w:qFormat="1"/>
    <w:lsdException w:name="Colorful Grid Accent 4" w:uiPriority="73" w:unhideWhenUsed="0" w:qFormat="1"/>
    <w:lsdException w:name="Light Shading Accent 5" w:uiPriority="60" w:unhideWhenUsed="0" w:qFormat="1"/>
    <w:lsdException w:name="Light List Accent 5" w:uiPriority="61" w:unhideWhenUsed="0" w:qFormat="1"/>
    <w:lsdException w:name="Light Grid Accent 5" w:uiPriority="62" w:unhideWhenUsed="0" w:qFormat="1"/>
    <w:lsdException w:name="Medium Shading 1 Accent 5" w:uiPriority="63" w:unhideWhenUsed="0" w:qFormat="1"/>
    <w:lsdException w:name="Medium Shading 2 Accent 5" w:uiPriority="64" w:unhideWhenUsed="0" w:qFormat="1"/>
    <w:lsdException w:name="Medium List 1 Accent 5" w:uiPriority="65" w:unhideWhenUsed="0" w:qFormat="1"/>
    <w:lsdException w:name="Medium List 2 Accent 5" w:uiPriority="66" w:unhideWhenUsed="0" w:qFormat="1"/>
    <w:lsdException w:name="Medium Grid 1 Accent 5" w:uiPriority="67" w:unhideWhenUsed="0" w:qFormat="1"/>
    <w:lsdException w:name="Medium Grid 2 Accent 5" w:uiPriority="68" w:unhideWhenUsed="0"/>
    <w:lsdException w:name="Medium Grid 3 Accent 5" w:uiPriority="69" w:unhideWhenUsed="0" w:qFormat="1"/>
    <w:lsdException w:name="Dark List Accent 5" w:uiPriority="70" w:unhideWhenUsed="0" w:qFormat="1"/>
    <w:lsdException w:name="Colorful Shading Accent 5" w:uiPriority="71" w:unhideWhenUsed="0" w:qFormat="1"/>
    <w:lsdException w:name="Colorful List Accent 5" w:uiPriority="72" w:unhideWhenUsed="0" w:qFormat="1"/>
    <w:lsdException w:name="Colorful Grid Accent 5" w:uiPriority="73" w:unhideWhenUsed="0" w:qFormat="1"/>
    <w:lsdException w:name="Light Shading Accent 6" w:uiPriority="60" w:unhideWhenUsed="0" w:qFormat="1"/>
    <w:lsdException w:name="Light List Accent 6" w:uiPriority="61" w:unhideWhenUsed="0" w:qFormat="1"/>
    <w:lsdException w:name="Light Grid Accent 6" w:uiPriority="62" w:unhideWhenUsed="0" w:qFormat="1"/>
    <w:lsdException w:name="Medium Shading 1 Accent 6" w:uiPriority="63" w:unhideWhenUsed="0" w:qFormat="1"/>
    <w:lsdException w:name="Medium Shading 2 Accent 6" w:uiPriority="64" w:unhideWhenUsed="0" w:qFormat="1"/>
    <w:lsdException w:name="Medium List 1 Accent 6" w:uiPriority="65" w:unhideWhenUsed="0"/>
    <w:lsdException w:name="Medium List 2 Accent 6" w:uiPriority="66" w:unhideWhenUsed="0" w:qFormat="1"/>
    <w:lsdException w:name="Medium Grid 1 Accent 6" w:uiPriority="67" w:unhideWhenUsed="0" w:qFormat="1"/>
    <w:lsdException w:name="Medium Grid 2 Accent 6" w:uiPriority="68" w:unhideWhenUsed="0" w:qFormat="1"/>
    <w:lsdException w:name="Medium Grid 3 Accent 6" w:uiPriority="69" w:unhideWhenUsed="0" w:qFormat="1"/>
    <w:lsdException w:name="Dark List Accent 6" w:uiPriority="70" w:unhideWhenUsed="0"/>
    <w:lsdException w:name="Colorful Shading Accent 6" w:uiPriority="71" w:unhideWhenUsed="0" w:qFormat="1"/>
    <w:lsdException w:name="Colorful List Accent 6" w:uiPriority="72" w:unhideWhenUsed="0" w:qFormat="1"/>
    <w:lsdException w:name="Colorful Grid Accent 6" w:uiPriority="73" w:unhideWhenUsed="0" w:qFormat="1"/>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1">
    <w:name w:val="Normal"/>
    <w:qFormat/>
    <w:pPr>
      <w:spacing w:after="200" w:line="276" w:lineRule="auto"/>
    </w:pPr>
    <w:rPr>
      <w:rFonts w:asciiTheme="minorHAnsi" w:eastAsiaTheme="minorEastAsia" w:hAnsiTheme="minorHAnsi" w:cstheme="minorBidi"/>
      <w:sz w:val="22"/>
      <w:szCs w:val="22"/>
      <w:lang w:val="en-US"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a6"/>
    <w:uiPriority w:val="99"/>
    <w:unhideWhenUsed/>
    <w:qFormat/>
    <w:pPr>
      <w:spacing w:after="120"/>
    </w:pPr>
  </w:style>
  <w:style w:type="paragraph" w:styleId="23">
    <w:name w:val="Body Text 2"/>
    <w:basedOn w:val="a1"/>
    <w:link w:val="24"/>
    <w:uiPriority w:val="99"/>
    <w:unhideWhenUsed/>
    <w:qFormat/>
    <w:pPr>
      <w:spacing w:after="120" w:line="480" w:lineRule="auto"/>
    </w:pPr>
  </w:style>
  <w:style w:type="paragraph" w:styleId="33">
    <w:name w:val="Body Text 3"/>
    <w:basedOn w:val="a1"/>
    <w:link w:val="34"/>
    <w:uiPriority w:val="99"/>
    <w:unhideWhenUsed/>
    <w:qFormat/>
    <w:pPr>
      <w:spacing w:after="120"/>
    </w:pPr>
    <w:rPr>
      <w:sz w:val="16"/>
      <w:szCs w:val="16"/>
    </w:r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character" w:styleId="a8">
    <w:name w:val="Emphasis"/>
    <w:basedOn w:val="a2"/>
    <w:uiPriority w:val="20"/>
    <w:qFormat/>
    <w:rPr>
      <w:i/>
      <w:iCs/>
    </w:rPr>
  </w:style>
  <w:style w:type="paragraph" w:styleId="a9">
    <w:name w:val="footer"/>
    <w:basedOn w:val="a1"/>
    <w:link w:val="aa"/>
    <w:uiPriority w:val="99"/>
    <w:unhideWhenUsed/>
    <w:qFormat/>
    <w:pPr>
      <w:tabs>
        <w:tab w:val="center" w:pos="4680"/>
        <w:tab w:val="right" w:pos="9360"/>
      </w:tabs>
      <w:spacing w:after="0" w:line="240" w:lineRule="auto"/>
    </w:pPr>
  </w:style>
  <w:style w:type="paragraph" w:styleId="ab">
    <w:name w:val="header"/>
    <w:basedOn w:val="a1"/>
    <w:link w:val="ac"/>
    <w:uiPriority w:val="99"/>
    <w:unhideWhenUsed/>
    <w:qFormat/>
    <w:pPr>
      <w:tabs>
        <w:tab w:val="center" w:pos="4680"/>
        <w:tab w:val="right" w:pos="9360"/>
      </w:tabs>
      <w:spacing w:after="0" w:line="240" w:lineRule="auto"/>
    </w:pPr>
  </w:style>
  <w:style w:type="character" w:styleId="HTML">
    <w:name w:val="HTML Code"/>
    <w:basedOn w:val="a2"/>
    <w:uiPriority w:val="99"/>
    <w:semiHidden/>
    <w:unhideWhenUsed/>
    <w:rPr>
      <w:rFonts w:ascii="Courier New" w:hAnsi="Courier New" w:cs="Courier New"/>
      <w:sz w:val="20"/>
      <w:szCs w:val="20"/>
    </w:rPr>
  </w:style>
  <w:style w:type="paragraph" w:styleId="ad">
    <w:name w:val="List"/>
    <w:basedOn w:val="a1"/>
    <w:uiPriority w:val="99"/>
    <w:unhideWhenUsed/>
    <w:pPr>
      <w:ind w:left="360" w:hanging="360"/>
      <w:contextualSpacing/>
    </w:pPr>
  </w:style>
  <w:style w:type="paragraph" w:styleId="25">
    <w:name w:val="List 2"/>
    <w:basedOn w:val="a1"/>
    <w:uiPriority w:val="99"/>
    <w:unhideWhenUsed/>
    <w:pPr>
      <w:ind w:left="720" w:hanging="360"/>
      <w:contextualSpacing/>
    </w:pPr>
  </w:style>
  <w:style w:type="paragraph" w:styleId="35">
    <w:name w:val="List 3"/>
    <w:basedOn w:val="a1"/>
    <w:uiPriority w:val="99"/>
    <w:unhideWhenUsed/>
    <w:qFormat/>
    <w:pPr>
      <w:ind w:left="1080" w:hanging="360"/>
      <w:contextualSpacing/>
    </w:pPr>
  </w:style>
  <w:style w:type="paragraph" w:styleId="a0">
    <w:name w:val="List Bullet"/>
    <w:basedOn w:val="a1"/>
    <w:uiPriority w:val="99"/>
    <w:unhideWhenUsed/>
    <w:pPr>
      <w:numPr>
        <w:numId w:val="1"/>
      </w:numPr>
      <w:contextualSpacing/>
    </w:pPr>
  </w:style>
  <w:style w:type="paragraph" w:styleId="20">
    <w:name w:val="List Bullet 2"/>
    <w:basedOn w:val="a1"/>
    <w:uiPriority w:val="99"/>
    <w:unhideWhenUsed/>
    <w:pPr>
      <w:numPr>
        <w:numId w:val="2"/>
      </w:numPr>
      <w:contextualSpacing/>
    </w:pPr>
  </w:style>
  <w:style w:type="paragraph" w:styleId="30">
    <w:name w:val="List Bullet 3"/>
    <w:basedOn w:val="a1"/>
    <w:uiPriority w:val="99"/>
    <w:unhideWhenUsed/>
    <w:pPr>
      <w:numPr>
        <w:numId w:val="3"/>
      </w:numPr>
      <w:contextualSpacing/>
    </w:pPr>
  </w:style>
  <w:style w:type="paragraph" w:styleId="ae">
    <w:name w:val="List Continue"/>
    <w:basedOn w:val="a1"/>
    <w:uiPriority w:val="99"/>
    <w:unhideWhenUsed/>
    <w:pPr>
      <w:spacing w:after="120"/>
      <w:ind w:left="360"/>
      <w:contextualSpacing/>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
    <w:name w:val="List Number"/>
    <w:basedOn w:val="a1"/>
    <w:uiPriority w:val="99"/>
    <w:unhideWhenUsed/>
    <w:pPr>
      <w:numPr>
        <w:numId w:val="4"/>
      </w:numPr>
      <w:contextualSpacing/>
    </w:pPr>
  </w:style>
  <w:style w:type="paragraph" w:styleId="2">
    <w:name w:val="List Number 2"/>
    <w:basedOn w:val="a1"/>
    <w:uiPriority w:val="99"/>
    <w:unhideWhenUsed/>
    <w:qFormat/>
    <w:pPr>
      <w:numPr>
        <w:numId w:val="5"/>
      </w:numPr>
      <w:contextualSpacing/>
    </w:pPr>
  </w:style>
  <w:style w:type="paragraph" w:styleId="3">
    <w:name w:val="List Number 3"/>
    <w:basedOn w:val="a1"/>
    <w:uiPriority w:val="99"/>
    <w:unhideWhenUsed/>
    <w:pPr>
      <w:numPr>
        <w:numId w:val="6"/>
      </w:numPr>
      <w:contextualSpacing/>
    </w:pPr>
  </w:style>
  <w:style w:type="paragraph" w:styleId="af">
    <w:name w:val="macro"/>
    <w:link w:val="af0"/>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af1">
    <w:name w:val="Normal (Web)"/>
    <w:uiPriority w:val="99"/>
    <w:unhideWhenUsed/>
    <w:pPr>
      <w:spacing w:beforeAutospacing="1" w:afterAutospacing="1"/>
    </w:pPr>
    <w:rPr>
      <w:sz w:val="24"/>
      <w:szCs w:val="24"/>
      <w:lang w:val="en-US" w:eastAsia="zh-CN"/>
    </w:rPr>
  </w:style>
  <w:style w:type="character" w:styleId="af2">
    <w:name w:val="Strong"/>
    <w:basedOn w:val="a2"/>
    <w:uiPriority w:val="22"/>
    <w:qFormat/>
    <w:rPr>
      <w:b/>
      <w:bCs/>
    </w:rPr>
  </w:style>
  <w:style w:type="paragraph" w:styleId="af3">
    <w:name w:val="Subtitle"/>
    <w:basedOn w:val="a1"/>
    <w:next w:val="a1"/>
    <w:link w:val="af4"/>
    <w:uiPriority w:val="11"/>
    <w:qFormat/>
    <w:rPr>
      <w:rFonts w:asciiTheme="majorHAnsi" w:eastAsiaTheme="majorEastAsia" w:hAnsiTheme="majorHAnsi" w:cstheme="majorBidi"/>
      <w:i/>
      <w:iCs/>
      <w:color w:val="4F81BD" w:themeColor="accent1"/>
      <w:spacing w:val="15"/>
      <w:sz w:val="24"/>
      <w:szCs w:val="24"/>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itle"/>
    <w:basedOn w:val="a1"/>
    <w:next w:val="a1"/>
    <w:link w:val="af7"/>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8">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9">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a">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b">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c">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d">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e">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c">
    <w:name w:val="Верхний колонтитул Знак"/>
    <w:basedOn w:val="a2"/>
    <w:link w:val="ab"/>
    <w:uiPriority w:val="99"/>
    <w:qFormat/>
  </w:style>
  <w:style w:type="character" w:customStyle="1" w:styleId="aa">
    <w:name w:val="Нижний колонтитул Знак"/>
    <w:basedOn w:val="a2"/>
    <w:link w:val="a9"/>
    <w:uiPriority w:val="99"/>
    <w:qFormat/>
  </w:style>
  <w:style w:type="paragraph" w:styleId="aff">
    <w:name w:val="No Spacing"/>
    <w:uiPriority w:val="1"/>
    <w:qFormat/>
    <w:rPr>
      <w:rFonts w:asciiTheme="minorHAnsi" w:eastAsiaTheme="minorEastAsia" w:hAnsiTheme="minorHAnsi" w:cstheme="minorBidi"/>
      <w:sz w:val="22"/>
      <w:szCs w:val="22"/>
      <w:lang w:val="en-US" w:eastAsia="en-US"/>
    </w:rPr>
  </w:style>
  <w:style w:type="character" w:customStyle="1" w:styleId="10">
    <w:name w:val="Заголовок 1 Знак"/>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Pr>
      <w:rFonts w:asciiTheme="majorHAnsi" w:eastAsiaTheme="majorEastAsia" w:hAnsiTheme="majorHAnsi" w:cstheme="majorBidi"/>
      <w:b/>
      <w:bCs/>
      <w:color w:val="4F81BD" w:themeColor="accent1"/>
    </w:rPr>
  </w:style>
  <w:style w:type="character" w:customStyle="1" w:styleId="af7">
    <w:name w:val="Название Знак"/>
    <w:basedOn w:val="a2"/>
    <w:link w:val="af6"/>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4">
    <w:name w:val="Подзаголовок Знак"/>
    <w:basedOn w:val="a2"/>
    <w:link w:val="af3"/>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6">
    <w:name w:val="Основной текст Знак"/>
    <w:basedOn w:val="a2"/>
    <w:link w:val="a5"/>
    <w:uiPriority w:val="99"/>
    <w:qFormat/>
  </w:style>
  <w:style w:type="character" w:customStyle="1" w:styleId="24">
    <w:name w:val="Основной текст 2 Знак"/>
    <w:basedOn w:val="a2"/>
    <w:link w:val="23"/>
    <w:uiPriority w:val="99"/>
    <w:qFormat/>
  </w:style>
  <w:style w:type="character" w:customStyle="1" w:styleId="34">
    <w:name w:val="Основной текст 3 Знак"/>
    <w:basedOn w:val="a2"/>
    <w:link w:val="33"/>
    <w:uiPriority w:val="99"/>
    <w:qFormat/>
    <w:rPr>
      <w:sz w:val="16"/>
      <w:szCs w:val="16"/>
    </w:rPr>
  </w:style>
  <w:style w:type="character" w:customStyle="1" w:styleId="af0">
    <w:name w:val="Текст макроса Знак"/>
    <w:basedOn w:val="a2"/>
    <w:link w:val="af"/>
    <w:uiPriority w:val="99"/>
    <w:qFormat/>
    <w:rPr>
      <w:rFonts w:ascii="Courier" w:hAnsi="Courier"/>
      <w:sz w:val="20"/>
      <w:szCs w:val="20"/>
    </w:rPr>
  </w:style>
  <w:style w:type="paragraph" w:styleId="2a">
    <w:name w:val="Quote"/>
    <w:basedOn w:val="a1"/>
    <w:next w:val="a1"/>
    <w:link w:val="2b"/>
    <w:uiPriority w:val="29"/>
    <w:qFormat/>
    <w:rPr>
      <w:i/>
      <w:iCs/>
      <w:color w:val="000000" w:themeColor="text1"/>
    </w:rPr>
  </w:style>
  <w:style w:type="character" w:customStyle="1" w:styleId="2b">
    <w:name w:val="Цитата 2 Знак"/>
    <w:basedOn w:val="a2"/>
    <w:link w:val="2a"/>
    <w:uiPriority w:val="29"/>
    <w:qFormat/>
    <w:rPr>
      <w:i/>
      <w:iCs/>
      <w:color w:val="000000" w:themeColor="text1"/>
    </w:rPr>
  </w:style>
  <w:style w:type="character" w:customStyle="1" w:styleId="40">
    <w:name w:val="Заголовок 4 Знак"/>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Заголовок 6 Знак"/>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Заголовок 7 Знак"/>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1">
    <w:name w:val="Intense Quote"/>
    <w:basedOn w:val="a1"/>
    <w:next w:val="a1"/>
    <w:link w:val="aff2"/>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2">
    <w:name w:val="Выделенная цитата Знак"/>
    <w:basedOn w:val="a2"/>
    <w:link w:val="aff1"/>
    <w:uiPriority w:val="30"/>
    <w:qFormat/>
    <w:rPr>
      <w:b/>
      <w:bCs/>
      <w:i/>
      <w:iCs/>
      <w:color w:val="4F81BD" w:themeColor="accent1"/>
    </w:rPr>
  </w:style>
  <w:style w:type="character" w:customStyle="1" w:styleId="14">
    <w:name w:val="Слабое выделение1"/>
    <w:basedOn w:val="a2"/>
    <w:uiPriority w:val="19"/>
    <w:qFormat/>
    <w:rPr>
      <w:i/>
      <w:iCs/>
      <w:color w:val="7F7F7F" w:themeColor="text1" w:themeTint="80"/>
    </w:rPr>
  </w:style>
  <w:style w:type="character" w:customStyle="1" w:styleId="15">
    <w:name w:val="Сильное выделение1"/>
    <w:basedOn w:val="a2"/>
    <w:uiPriority w:val="21"/>
    <w:qFormat/>
    <w:rPr>
      <w:b/>
      <w:bCs/>
      <w:i/>
      <w:iCs/>
      <w:color w:val="4F81BD" w:themeColor="accent1"/>
    </w:rPr>
  </w:style>
  <w:style w:type="character" w:customStyle="1" w:styleId="16">
    <w:name w:val="Слабая ссылка1"/>
    <w:basedOn w:val="a2"/>
    <w:uiPriority w:val="31"/>
    <w:qFormat/>
    <w:rPr>
      <w:smallCaps/>
      <w:color w:val="C0504D" w:themeColor="accent2"/>
      <w:u w:val="single"/>
    </w:rPr>
  </w:style>
  <w:style w:type="character" w:customStyle="1" w:styleId="17">
    <w:name w:val="Сильная ссылка1"/>
    <w:basedOn w:val="a2"/>
    <w:uiPriority w:val="32"/>
    <w:qFormat/>
    <w:rPr>
      <w:b/>
      <w:bCs/>
      <w:smallCaps/>
      <w:color w:val="C0504D" w:themeColor="accent2"/>
      <w:spacing w:val="5"/>
      <w:u w:val="single"/>
    </w:rPr>
  </w:style>
  <w:style w:type="character" w:customStyle="1" w:styleId="18">
    <w:name w:val="Название книги1"/>
    <w:basedOn w:val="a2"/>
    <w:uiPriority w:val="33"/>
    <w:qFormat/>
    <w:rPr>
      <w:b/>
      <w:bCs/>
      <w:smallCaps/>
      <w:spacing w:val="5"/>
    </w:rPr>
  </w:style>
  <w:style w:type="paragraph" w:customStyle="1" w:styleId="19">
    <w:name w:val="Заголовок оглавления1"/>
    <w:basedOn w:val="1"/>
    <w:next w:val="a1"/>
    <w:uiPriority w:val="39"/>
    <w:semiHidden/>
    <w:unhideWhenUsed/>
    <w:qFormat/>
    <w:pPr>
      <w:outlineLvl w:val="9"/>
    </w:pPr>
  </w:style>
  <w:style w:type="paragraph" w:styleId="aff3">
    <w:name w:val="Balloon Text"/>
    <w:basedOn w:val="a1"/>
    <w:link w:val="aff4"/>
    <w:uiPriority w:val="99"/>
    <w:semiHidden/>
    <w:unhideWhenUsed/>
    <w:rsid w:val="002F0059"/>
    <w:pPr>
      <w:spacing w:after="0" w:line="240" w:lineRule="auto"/>
    </w:pPr>
    <w:rPr>
      <w:rFonts w:ascii="Tahoma" w:hAnsi="Tahoma" w:cs="Tahoma"/>
      <w:sz w:val="16"/>
      <w:szCs w:val="16"/>
    </w:rPr>
  </w:style>
  <w:style w:type="character" w:customStyle="1" w:styleId="aff4">
    <w:name w:val="Текст выноски Знак"/>
    <w:basedOn w:val="a2"/>
    <w:link w:val="aff3"/>
    <w:uiPriority w:val="99"/>
    <w:semiHidden/>
    <w:rsid w:val="002F0059"/>
    <w:rPr>
      <w:rFonts w:ascii="Tahoma" w:eastAsiaTheme="minorEastAsia" w:hAnsi="Tahoma" w:cs="Tahoma"/>
      <w:sz w:val="16"/>
      <w:szCs w:val="16"/>
      <w:lang w:val="en-US" w:eastAsia="en-US"/>
    </w:rPr>
  </w:style>
  <w:style w:type="paragraph" w:customStyle="1" w:styleId="docdata">
    <w:name w:val="docdata"/>
    <w:aliases w:val="docy,v5,10334,bqiaagaaeyqcaaagiaiaaapfjwaabdmnaaaaaaaaaaaaaaaaaaaaaaaaaaaaaaaaaaaaaaaaaaaaaaaaaaaaaaaaaaaaaaaaaaaaaaaaaaaaaaaaaaaaaaaaaaaaaaaaaaaaaaaaaaaaaaaaaaaaaaaaaaaaaaaaaaaaaaaaaaaaaaaaaaaaaaaaaaaaaaaaaaaaaaaaaaaaaaaaaaaaaaaaaaaaaaaaaaaaaaa"/>
    <w:basedOn w:val="a1"/>
    <w:rsid w:val="002F0059"/>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5375045">
      <w:bodyDiv w:val="1"/>
      <w:marLeft w:val="0"/>
      <w:marRight w:val="0"/>
      <w:marTop w:val="0"/>
      <w:marBottom w:val="0"/>
      <w:divBdr>
        <w:top w:val="none" w:sz="0" w:space="0" w:color="auto"/>
        <w:left w:val="none" w:sz="0" w:space="0" w:color="auto"/>
        <w:bottom w:val="none" w:sz="0" w:space="0" w:color="auto"/>
        <w:right w:val="none" w:sz="0" w:space="0" w:color="auto"/>
      </w:divBdr>
    </w:div>
    <w:div w:id="1416242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321DD-A412-40CA-8177-B4BFE4F5C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5390</Words>
  <Characters>30724</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sadelena040285@outlook.com</cp:lastModifiedBy>
  <cp:revision>6</cp:revision>
  <dcterms:created xsi:type="dcterms:W3CDTF">2013-12-23T23:15:00Z</dcterms:created>
  <dcterms:modified xsi:type="dcterms:W3CDTF">2026-05-31T18:17:00Z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eyJoZGlkIjoiNGRlN2IyNGZkYTVhODMxOTIzY2I2NjBkYjdmMzZlNzEifQ==</vt:lpwstr>
  </property>
  <property fmtid="{D5CDD505-2E9C-101B-9397-08002B2CF9AE}" pid="3" name="KSOProductBuildVer">
    <vt:lpwstr>1033-12.1.0.25862</vt:lpwstr>
  </property>
  <property fmtid="{D5CDD505-2E9C-101B-9397-08002B2CF9AE}" pid="4" name="ICV">
    <vt:lpwstr>25C9D4F5A1624A40AE90F7EA450BD547_12</vt:lpwstr>
  </property>
</Properties>
</file>